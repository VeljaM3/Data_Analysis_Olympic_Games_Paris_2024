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35" w:type="dxa"/>
        <w:tblBorders>
          <w:left w:val="single" w:sz="36" w:space="0" w:color="071DF2" w:themeColor="accent4" w:themeShade="BF"/>
        </w:tblBorders>
        <w:tblLayout w:type="fixed"/>
        <w:tblCellMar>
          <w:left w:w="144" w:type="dxa"/>
        </w:tblCellMar>
        <w:tblLook w:val="0600" w:firstRow="0" w:lastRow="0" w:firstColumn="0" w:lastColumn="0" w:noHBand="1" w:noVBand="1"/>
      </w:tblPr>
      <w:tblGrid>
        <w:gridCol w:w="9450"/>
      </w:tblGrid>
      <w:tr w:rsidR="00D42A38" w14:paraId="4A0C1684" w14:textId="77777777" w:rsidTr="00D42A38">
        <w:tc>
          <w:tcPr>
            <w:tcW w:w="9450" w:type="dxa"/>
          </w:tcPr>
          <w:p w14:paraId="3E25C53A" w14:textId="3EDBA970" w:rsidR="00D42A38" w:rsidRDefault="004518AE" w:rsidP="0063680F">
            <w:pPr>
              <w:pStyle w:val="Title"/>
            </w:pPr>
            <w:r w:rsidRPr="004518AE">
              <w:t>Data Analysis of the 2024 Paris Olympic Games</w:t>
            </w:r>
          </w:p>
        </w:tc>
      </w:tr>
      <w:tr w:rsidR="00D42A38" w14:paraId="45FAB3B0" w14:textId="77777777" w:rsidTr="00D42A38">
        <w:tc>
          <w:tcPr>
            <w:tcW w:w="9450" w:type="dxa"/>
          </w:tcPr>
          <w:p w14:paraId="4CC894A1" w14:textId="526CA3B2" w:rsidR="00D42A38" w:rsidRDefault="00000000" w:rsidP="00D42A38">
            <w:pPr>
              <w:pStyle w:val="Subtitle"/>
            </w:pPr>
            <w:sdt>
              <w:sdtPr>
                <w:id w:val="454913466"/>
                <w:placeholder>
                  <w:docPart w:val="75CF3A3F844344D4BBE89B89AB8B22F2"/>
                </w:placeholder>
                <w15:appearance w15:val="hidden"/>
              </w:sdtPr>
              <w:sdtContent>
                <w:r w:rsidR="009130F9">
                  <w:t>TABLEAU</w:t>
                </w:r>
              </w:sdtContent>
            </w:sdt>
            <w:r w:rsidR="00D42A38">
              <w:t xml:space="preserve"> </w:t>
            </w:r>
          </w:p>
        </w:tc>
      </w:tr>
    </w:tbl>
    <w:p w14:paraId="3DCC408D" w14:textId="77777777" w:rsidR="00325DA6" w:rsidRDefault="00325DA6" w:rsidP="00325DA6"/>
    <w:p w14:paraId="122D6B96" w14:textId="77777777" w:rsidR="006111B0" w:rsidRDefault="006111B0" w:rsidP="00325DA6"/>
    <w:p w14:paraId="6C859E47" w14:textId="77777777" w:rsidR="006111B0" w:rsidRPr="00325DA6" w:rsidRDefault="006111B0" w:rsidP="00325DA6"/>
    <w:p w14:paraId="5FD5445A" w14:textId="77F8B163" w:rsidR="003312ED" w:rsidRDefault="004518AE" w:rsidP="00325DA6">
      <w:pPr>
        <w:pStyle w:val="Heading1"/>
        <w:spacing w:before="0"/>
      </w:pPr>
      <w:r>
        <w:t>OVERVIEW</w:t>
      </w:r>
    </w:p>
    <w:p w14:paraId="13AC1673" w14:textId="79A42421" w:rsidR="003312ED" w:rsidRPr="00F547DF" w:rsidRDefault="00000000" w:rsidP="009130F9">
      <w:pPr>
        <w:pStyle w:val="Heading2"/>
        <w:numPr>
          <w:ilvl w:val="0"/>
          <w:numId w:val="0"/>
        </w:numPr>
        <w:rPr>
          <w:sz w:val="28"/>
          <w:szCs w:val="20"/>
        </w:rPr>
      </w:pPr>
      <w:sdt>
        <w:sdtPr>
          <w:rPr>
            <w:sz w:val="28"/>
            <w:szCs w:val="20"/>
          </w:rPr>
          <w:id w:val="-257369583"/>
          <w:placeholder>
            <w:docPart w:val="FABF786DA9754CC98AEDF6FAF67481D3"/>
          </w:placeholder>
          <w15:appearance w15:val="hidden"/>
        </w:sdtPr>
        <w:sdtContent>
          <w:r w:rsidR="004518AE" w:rsidRPr="004518AE">
            <w:rPr>
              <w:sz w:val="28"/>
              <w:szCs w:val="20"/>
            </w:rPr>
            <w:t>Description of the Tableau Tool</w:t>
          </w:r>
        </w:sdtContent>
      </w:sdt>
      <w:r w:rsidR="00D42A38" w:rsidRPr="00F547DF">
        <w:rPr>
          <w:sz w:val="28"/>
          <w:szCs w:val="20"/>
        </w:rPr>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14:paraId="738BCB37" w14:textId="77777777" w:rsidTr="00971F80">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4BE606E1" w14:textId="73A41788" w:rsidR="005D4DC9" w:rsidRDefault="005D4DC9" w:rsidP="007664E8"/>
        </w:tc>
        <w:tc>
          <w:tcPr>
            <w:tcW w:w="4692" w:type="pct"/>
            <w:shd w:val="clear" w:color="auto" w:fill="auto"/>
          </w:tcPr>
          <w:p w14:paraId="3FB79502" w14:textId="77777777" w:rsidR="004518AE" w:rsidRPr="004518AE" w:rsidRDefault="004518AE" w:rsidP="004518AE">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rPr>
            </w:pPr>
            <w:r w:rsidRPr="004518AE">
              <w:rPr>
                <w:i w:val="0"/>
                <w:iCs w:val="0"/>
                <w:sz w:val="24"/>
                <w:szCs w:val="24"/>
              </w:rPr>
              <w:t>Tableau is a powerful data visualization and analysis tool that enables users to create interactive charts, tables, and dashboards. This software helps people better understand their data and extract valuable insights through intuitive visualizations. Tableau easily connects to various data sources, including databases, Excel files, and cloud services, making it highly flexible for different data analysis needs.</w:t>
            </w:r>
          </w:p>
          <w:p w14:paraId="00DC3AFB" w14:textId="77777777" w:rsidR="004518AE" w:rsidRPr="004518AE" w:rsidRDefault="004518AE" w:rsidP="004518AE">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rPr>
            </w:pPr>
          </w:p>
          <w:p w14:paraId="1BCF6D14" w14:textId="77777777" w:rsidR="004518AE" w:rsidRPr="004518AE" w:rsidRDefault="004518AE" w:rsidP="004518AE">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rPr>
            </w:pPr>
            <w:r w:rsidRPr="004518AE">
              <w:rPr>
                <w:i w:val="0"/>
                <w:iCs w:val="0"/>
                <w:sz w:val="24"/>
                <w:szCs w:val="24"/>
              </w:rPr>
              <w:t>One of Tableau's key features is its ability to allow users to create customized dashboards that display multiple pieces of information in one place. These dashboards can be easily shared with others in the organization, facilitating collaboration and informed decision-making. Tableau also offers advanced functions such as data blending, real-time analytics, and the ability to create custom reports.</w:t>
            </w:r>
          </w:p>
          <w:p w14:paraId="7F984D16" w14:textId="77777777" w:rsidR="004518AE" w:rsidRPr="004518AE" w:rsidRDefault="004518AE" w:rsidP="004518AE">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rPr>
            </w:pPr>
          </w:p>
          <w:p w14:paraId="48154884" w14:textId="10D252DF" w:rsidR="005D4DC9" w:rsidRPr="00F547DF" w:rsidRDefault="004518AE" w:rsidP="004518AE">
            <w:pPr>
              <w:pStyle w:val="TipText"/>
              <w:cnfStyle w:val="000000000000" w:firstRow="0" w:lastRow="0" w:firstColumn="0" w:lastColumn="0" w:oddVBand="0" w:evenVBand="0" w:oddHBand="0" w:evenHBand="0" w:firstRowFirstColumn="0" w:firstRowLastColumn="0" w:lastRowFirstColumn="0" w:lastRowLastColumn="0"/>
              <w:rPr>
                <w:i w:val="0"/>
                <w:iCs w:val="0"/>
                <w:sz w:val="24"/>
                <w:szCs w:val="24"/>
              </w:rPr>
            </w:pPr>
            <w:r w:rsidRPr="004518AE">
              <w:rPr>
                <w:i w:val="0"/>
                <w:iCs w:val="0"/>
                <w:sz w:val="24"/>
                <w:szCs w:val="24"/>
              </w:rPr>
              <w:t>Tableau supports integration with programming languages such as R and Python, allowing users to expand their analytical capabilities and create customized analytical scripts. This tool has become indispensable in the business world and in many industries where data analysis is crucial for making strategic decisions.</w:t>
            </w:r>
          </w:p>
        </w:tc>
      </w:tr>
    </w:tbl>
    <w:p w14:paraId="54FFDFF6" w14:textId="77777777" w:rsidR="003312ED" w:rsidRDefault="003312ED"/>
    <w:p w14:paraId="773FB841" w14:textId="36FFE84E" w:rsidR="003312ED" w:rsidRPr="00F547DF" w:rsidRDefault="004518AE" w:rsidP="009130F9">
      <w:pPr>
        <w:pStyle w:val="Heading2"/>
        <w:numPr>
          <w:ilvl w:val="0"/>
          <w:numId w:val="0"/>
        </w:numPr>
        <w:rPr>
          <w:sz w:val="28"/>
          <w:szCs w:val="20"/>
        </w:rPr>
      </w:pPr>
      <w:r w:rsidRPr="004518AE">
        <w:rPr>
          <w:sz w:val="28"/>
          <w:szCs w:val="20"/>
        </w:rPr>
        <w:t>Project Introduction</w:t>
      </w:r>
    </w:p>
    <w:tbl>
      <w:tblPr>
        <w:tblStyle w:val="TipTable"/>
        <w:tblW w:w="5000" w:type="pct"/>
        <w:tblLook w:val="04A0" w:firstRow="1" w:lastRow="0" w:firstColumn="1" w:lastColumn="0" w:noHBand="0" w:noVBand="1"/>
        <w:tblDescription w:val="Layout table"/>
      </w:tblPr>
      <w:tblGrid>
        <w:gridCol w:w="577"/>
        <w:gridCol w:w="8783"/>
      </w:tblGrid>
      <w:tr w:rsidR="005D4DC9" w14:paraId="13D4215E"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28C9849" w14:textId="3064DCB6" w:rsidR="005D4DC9" w:rsidRDefault="005D4DC9" w:rsidP="007664E8"/>
        </w:tc>
        <w:tc>
          <w:tcPr>
            <w:tcW w:w="4692" w:type="pct"/>
            <w:shd w:val="clear" w:color="auto" w:fill="auto"/>
          </w:tcPr>
          <w:p w14:paraId="46BB2054" w14:textId="7775166E" w:rsidR="00F547DF" w:rsidRPr="00F547DF" w:rsidRDefault="004518AE" w:rsidP="00F547DF">
            <w:pPr>
              <w:cnfStyle w:val="000000000000" w:firstRow="0" w:lastRow="0" w:firstColumn="0" w:lastColumn="0" w:oddVBand="0" w:evenVBand="0" w:oddHBand="0" w:evenHBand="0" w:firstRowFirstColumn="0" w:firstRowLastColumn="0" w:lastRowFirstColumn="0" w:lastRowLastColumn="0"/>
              <w:rPr>
                <w:color w:val="auto"/>
                <w:sz w:val="24"/>
                <w:szCs w:val="24"/>
              </w:rPr>
            </w:pPr>
            <w:r w:rsidRPr="004518AE">
              <w:rPr>
                <w:color w:val="auto"/>
                <w:sz w:val="24"/>
                <w:szCs w:val="24"/>
              </w:rPr>
              <w:t>This report presents insights related to the 2024 Olympic Games in Paris. The reporting was conducted using the aforementioned software “Tableau.” The dataset was taken from the website “Kaggle,” titled “Paris 2024 Olympic Summer Games.”</w:t>
            </w:r>
          </w:p>
        </w:tc>
      </w:tr>
    </w:tbl>
    <w:p w14:paraId="3F0EB7F8" w14:textId="77777777" w:rsidR="00F547DF" w:rsidRDefault="00F547DF" w:rsidP="008D6D77"/>
    <w:p w14:paraId="713B6A79" w14:textId="4409EB37" w:rsidR="00F547DF" w:rsidRDefault="004518AE" w:rsidP="00F547DF">
      <w:pPr>
        <w:pStyle w:val="Subtitle"/>
        <w:rPr>
          <w:sz w:val="28"/>
          <w:szCs w:val="20"/>
        </w:rPr>
      </w:pPr>
      <w:r w:rsidRPr="004518AE">
        <w:rPr>
          <w:sz w:val="28"/>
          <w:szCs w:val="20"/>
        </w:rPr>
        <w:lastRenderedPageBreak/>
        <w:t>Reports and Data Analysis</w:t>
      </w:r>
    </w:p>
    <w:p w14:paraId="4AFE635F" w14:textId="77777777" w:rsidR="00DA3BED" w:rsidRPr="00DA3BED" w:rsidRDefault="00DA3BED" w:rsidP="00DA3BED"/>
    <w:p w14:paraId="3407AA51" w14:textId="77777777" w:rsidR="00DA3BED" w:rsidRDefault="00DA3BED" w:rsidP="00422590">
      <w:pPr>
        <w:rPr>
          <w:sz w:val="24"/>
          <w:szCs w:val="24"/>
        </w:rPr>
      </w:pPr>
    </w:p>
    <w:p w14:paraId="0B79BD76" w14:textId="7DE5E3C6" w:rsidR="00DA3BED" w:rsidRDefault="00DA3BED" w:rsidP="00DA3BED">
      <w:pPr>
        <w:keepNext/>
      </w:pPr>
      <w:r>
        <w:rPr>
          <w:noProof/>
          <w:sz w:val="24"/>
          <w:szCs w:val="24"/>
        </w:rPr>
        <w:drawing>
          <wp:inline distT="0" distB="0" distL="0" distR="0" wp14:anchorId="33CE2601" wp14:editId="0866D4DA">
            <wp:extent cx="5943600" cy="3781425"/>
            <wp:effectExtent l="0" t="0" r="0" b="9525"/>
            <wp:docPr id="3456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14728F50" w14:textId="58749CEA" w:rsidR="00DA3BED" w:rsidRDefault="004518AE" w:rsidP="00DA3BED">
      <w:pPr>
        <w:pStyle w:val="Caption"/>
        <w:jc w:val="center"/>
      </w:pPr>
      <w:r>
        <w:t>Image</w:t>
      </w:r>
      <w:r w:rsidR="00DA3BED">
        <w:t xml:space="preserve"> 1: Symbol Map</w:t>
      </w:r>
    </w:p>
    <w:p w14:paraId="0764033C" w14:textId="77777777" w:rsidR="00DA3BED" w:rsidRPr="00DA3BED" w:rsidRDefault="00DA3BED" w:rsidP="00DA3BED"/>
    <w:p w14:paraId="44BA8520" w14:textId="7BDE02E7" w:rsidR="00422590" w:rsidRPr="009D3652" w:rsidRDefault="004518AE" w:rsidP="00422590">
      <w:pPr>
        <w:rPr>
          <w:sz w:val="24"/>
          <w:szCs w:val="24"/>
          <w:lang w:val="sr-Latn-RS"/>
        </w:rPr>
      </w:pPr>
      <w:r w:rsidRPr="004518AE">
        <w:rPr>
          <w:sz w:val="24"/>
          <w:szCs w:val="24"/>
        </w:rPr>
        <w:t xml:space="preserve">Based on the data about countries and the number of participants, a "Symbol Map" chart was used to show the global distribution of participants from over 200 countries in the 2024 Paris Olympic Games. The </w:t>
      </w:r>
      <w:r w:rsidRPr="009E033E">
        <w:rPr>
          <w:b/>
          <w:bCs/>
          <w:sz w:val="24"/>
          <w:szCs w:val="24"/>
        </w:rPr>
        <w:t>United States</w:t>
      </w:r>
      <w:r w:rsidRPr="004518AE">
        <w:rPr>
          <w:sz w:val="24"/>
          <w:szCs w:val="24"/>
        </w:rPr>
        <w:t xml:space="preserve"> sent the largest delegation with nearly </w:t>
      </w:r>
      <w:r w:rsidRPr="00DC5CBB">
        <w:rPr>
          <w:b/>
          <w:bCs/>
          <w:sz w:val="24"/>
          <w:szCs w:val="24"/>
        </w:rPr>
        <w:t>600 athletes</w:t>
      </w:r>
      <w:r w:rsidRPr="004518AE">
        <w:rPr>
          <w:sz w:val="24"/>
          <w:szCs w:val="24"/>
        </w:rPr>
        <w:t>, making it the most represented nation. On the other hand, smaller countries like Bhutan and Monaco had only a few participants. This map effectively illustrates the diversity and broad international presence at the Games, reflecting the Olympic spirit of global participation.</w:t>
      </w:r>
      <w:r w:rsidR="00422590" w:rsidRPr="00533E91">
        <w:rPr>
          <w:sz w:val="24"/>
          <w:szCs w:val="24"/>
        </w:rPr>
        <w:t>​</w:t>
      </w:r>
    </w:p>
    <w:p w14:paraId="1756A590" w14:textId="77777777" w:rsidR="00F547DF" w:rsidRDefault="00F547DF" w:rsidP="008D6D77">
      <w:pPr>
        <w:rPr>
          <w:color w:val="auto"/>
          <w:sz w:val="24"/>
          <w:szCs w:val="24"/>
        </w:rPr>
      </w:pPr>
    </w:p>
    <w:p w14:paraId="16716914" w14:textId="77777777" w:rsidR="001E7313" w:rsidRDefault="00DA3BED" w:rsidP="001E7313">
      <w:pPr>
        <w:keepNext/>
      </w:pPr>
      <w:r>
        <w:rPr>
          <w:noProof/>
          <w:color w:val="auto"/>
          <w:sz w:val="24"/>
          <w:szCs w:val="24"/>
        </w:rPr>
        <w:lastRenderedPageBreak/>
        <w:drawing>
          <wp:inline distT="0" distB="0" distL="0" distR="0" wp14:anchorId="2DB60787" wp14:editId="22DCB70B">
            <wp:extent cx="5895975" cy="3305175"/>
            <wp:effectExtent l="0" t="0" r="9525" b="9525"/>
            <wp:docPr id="642686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5975" cy="3305175"/>
                    </a:xfrm>
                    <a:prstGeom prst="rect">
                      <a:avLst/>
                    </a:prstGeom>
                    <a:noFill/>
                    <a:ln>
                      <a:noFill/>
                    </a:ln>
                  </pic:spPr>
                </pic:pic>
              </a:graphicData>
            </a:graphic>
          </wp:inline>
        </w:drawing>
      </w:r>
    </w:p>
    <w:p w14:paraId="024F82A3" w14:textId="24995D19" w:rsidR="001E7313" w:rsidRDefault="004518AE" w:rsidP="001E7313">
      <w:pPr>
        <w:pStyle w:val="Caption"/>
        <w:jc w:val="center"/>
      </w:pPr>
      <w:r>
        <w:t>Image</w:t>
      </w:r>
      <w:r w:rsidR="001E7313">
        <w:t xml:space="preserve"> 2: Dashboard: Packed Bubbles + </w:t>
      </w:r>
      <w:proofErr w:type="spellStart"/>
      <w:r w:rsidR="001E7313">
        <w:t>Treemaps</w:t>
      </w:r>
      <w:proofErr w:type="spellEnd"/>
    </w:p>
    <w:p w14:paraId="304A5439" w14:textId="77777777" w:rsidR="001E7313" w:rsidRPr="001E7313" w:rsidRDefault="001E7313" w:rsidP="001E7313"/>
    <w:p w14:paraId="05785271" w14:textId="28A41249" w:rsidR="001E7313" w:rsidRDefault="004518AE" w:rsidP="008D6D77">
      <w:pPr>
        <w:rPr>
          <w:color w:val="auto"/>
          <w:sz w:val="24"/>
          <w:szCs w:val="24"/>
        </w:rPr>
      </w:pPr>
      <w:r w:rsidRPr="004518AE">
        <w:rPr>
          <w:color w:val="auto"/>
          <w:sz w:val="24"/>
          <w:szCs w:val="24"/>
        </w:rPr>
        <w:t xml:space="preserve">By combining </w:t>
      </w:r>
      <w:proofErr w:type="spellStart"/>
      <w:r w:rsidRPr="004518AE">
        <w:rPr>
          <w:color w:val="auto"/>
          <w:sz w:val="24"/>
          <w:szCs w:val="24"/>
        </w:rPr>
        <w:t>treemaps</w:t>
      </w:r>
      <w:proofErr w:type="spellEnd"/>
      <w:r w:rsidRPr="004518AE">
        <w:rPr>
          <w:color w:val="auto"/>
          <w:sz w:val="24"/>
          <w:szCs w:val="24"/>
        </w:rPr>
        <w:t xml:space="preserve"> and packed bubbles charts in Tableau, we can clearly see the total number of participants by country at the 2024 Paris Olympic Games. These charts allow us to easily identify which countries have the most and fewest athletes, with countries like the United States standing out due to the large number of participants. The charts also provide deeper insight into the ratio of participants from smaller countries, making it easier to compare nations in a visually intuitive way.</w:t>
      </w:r>
    </w:p>
    <w:p w14:paraId="11E5CC4E" w14:textId="77777777" w:rsidR="001E7313" w:rsidRDefault="001E7313" w:rsidP="008D6D77">
      <w:pPr>
        <w:rPr>
          <w:color w:val="auto"/>
          <w:sz w:val="24"/>
          <w:szCs w:val="24"/>
        </w:rPr>
      </w:pPr>
    </w:p>
    <w:p w14:paraId="3B731F4C" w14:textId="62C304FA" w:rsidR="001E7313" w:rsidRDefault="00193A09" w:rsidP="001E7313">
      <w:pPr>
        <w:keepNext/>
      </w:pPr>
      <w:r>
        <w:rPr>
          <w:noProof/>
          <w:color w:val="auto"/>
          <w:sz w:val="24"/>
          <w:szCs w:val="24"/>
        </w:rPr>
        <w:lastRenderedPageBreak/>
        <w:drawing>
          <wp:inline distT="0" distB="0" distL="0" distR="0" wp14:anchorId="084A8126" wp14:editId="655C8D6A">
            <wp:extent cx="5934075" cy="2514600"/>
            <wp:effectExtent l="0" t="0" r="9525" b="0"/>
            <wp:docPr id="4572453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2CC5D126" w14:textId="22D6769F" w:rsidR="00422590" w:rsidRDefault="00F640F9" w:rsidP="001E7313">
      <w:pPr>
        <w:pStyle w:val="Caption"/>
        <w:jc w:val="center"/>
        <w:rPr>
          <w:color w:val="auto"/>
          <w:sz w:val="24"/>
          <w:szCs w:val="24"/>
        </w:rPr>
      </w:pPr>
      <w:r>
        <w:t>Image</w:t>
      </w:r>
      <w:r w:rsidR="001E7313">
        <w:t xml:space="preserve"> 3: Horizontal bars</w:t>
      </w:r>
    </w:p>
    <w:p w14:paraId="5344A20F" w14:textId="77777777" w:rsidR="00422590" w:rsidRDefault="00422590" w:rsidP="008D6D77">
      <w:pPr>
        <w:rPr>
          <w:color w:val="auto"/>
          <w:sz w:val="24"/>
          <w:szCs w:val="24"/>
        </w:rPr>
      </w:pPr>
    </w:p>
    <w:p w14:paraId="05F048D6" w14:textId="1EF573FF" w:rsidR="00422590" w:rsidRDefault="00F640F9" w:rsidP="00422590">
      <w:pPr>
        <w:rPr>
          <w:sz w:val="24"/>
          <w:szCs w:val="24"/>
        </w:rPr>
      </w:pPr>
      <w:r w:rsidRPr="00F640F9">
        <w:rPr>
          <w:sz w:val="24"/>
          <w:szCs w:val="24"/>
        </w:rPr>
        <w:t xml:space="preserve">The horizontal bar chart shows the number of participants by sports discipline at the 2024 Paris Olympic Games. The most represented discipline is </w:t>
      </w:r>
      <w:r w:rsidRPr="00F640F9">
        <w:rPr>
          <w:b/>
          <w:bCs/>
          <w:sz w:val="24"/>
          <w:szCs w:val="24"/>
        </w:rPr>
        <w:t>athletics</w:t>
      </w:r>
      <w:r w:rsidRPr="00F640F9">
        <w:rPr>
          <w:sz w:val="24"/>
          <w:szCs w:val="24"/>
        </w:rPr>
        <w:t xml:space="preserve"> with </w:t>
      </w:r>
      <w:r w:rsidRPr="00F640F9">
        <w:rPr>
          <w:b/>
          <w:bCs/>
          <w:sz w:val="24"/>
          <w:szCs w:val="24"/>
        </w:rPr>
        <w:t>2,018</w:t>
      </w:r>
      <w:r w:rsidRPr="00F640F9">
        <w:rPr>
          <w:sz w:val="24"/>
          <w:szCs w:val="24"/>
        </w:rPr>
        <w:t xml:space="preserve"> participants, significantly more than other disciplines. The second most popular sport is </w:t>
      </w:r>
      <w:r w:rsidRPr="00F640F9">
        <w:rPr>
          <w:b/>
          <w:bCs/>
          <w:sz w:val="24"/>
          <w:szCs w:val="24"/>
        </w:rPr>
        <w:t>swimming</w:t>
      </w:r>
      <w:r w:rsidRPr="00F640F9">
        <w:rPr>
          <w:sz w:val="24"/>
          <w:szCs w:val="24"/>
        </w:rPr>
        <w:t xml:space="preserve"> with </w:t>
      </w:r>
      <w:r w:rsidRPr="00F640F9">
        <w:rPr>
          <w:b/>
          <w:bCs/>
          <w:sz w:val="24"/>
          <w:szCs w:val="24"/>
        </w:rPr>
        <w:t>836</w:t>
      </w:r>
      <w:r w:rsidRPr="00F640F9">
        <w:rPr>
          <w:sz w:val="24"/>
          <w:szCs w:val="24"/>
        </w:rPr>
        <w:t xml:space="preserve"> participants, while football and rugby are also among the sports with many athletes. On the other hand, the least represented disciplines are trampoline and fencing, with relatively few competitors.</w:t>
      </w:r>
    </w:p>
    <w:p w14:paraId="7396DE95" w14:textId="77777777" w:rsidR="00193A09" w:rsidRPr="00533E91" w:rsidRDefault="00193A09" w:rsidP="00422590">
      <w:pPr>
        <w:rPr>
          <w:sz w:val="24"/>
          <w:szCs w:val="24"/>
        </w:rPr>
      </w:pPr>
    </w:p>
    <w:p w14:paraId="171AB4B1" w14:textId="77777777" w:rsidR="00193A09" w:rsidRDefault="001E7313" w:rsidP="00193A09">
      <w:pPr>
        <w:keepNext/>
      </w:pPr>
      <w:r>
        <w:rPr>
          <w:noProof/>
          <w:color w:val="auto"/>
          <w:sz w:val="24"/>
          <w:szCs w:val="24"/>
        </w:rPr>
        <w:lastRenderedPageBreak/>
        <w:drawing>
          <wp:inline distT="0" distB="0" distL="0" distR="0" wp14:anchorId="2FD12F51" wp14:editId="5448C48A">
            <wp:extent cx="5907773" cy="4400550"/>
            <wp:effectExtent l="0" t="0" r="0" b="0"/>
            <wp:docPr id="912753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8926" t="20417" r="27754" b="22217"/>
                    <a:stretch/>
                  </pic:blipFill>
                  <pic:spPr bwMode="auto">
                    <a:xfrm>
                      <a:off x="0" y="0"/>
                      <a:ext cx="5949062" cy="4431305"/>
                    </a:xfrm>
                    <a:prstGeom prst="rect">
                      <a:avLst/>
                    </a:prstGeom>
                    <a:noFill/>
                    <a:ln>
                      <a:noFill/>
                    </a:ln>
                    <a:extLst>
                      <a:ext uri="{53640926-AAD7-44D8-BBD7-CCE9431645EC}">
                        <a14:shadowObscured xmlns:a14="http://schemas.microsoft.com/office/drawing/2010/main"/>
                      </a:ext>
                    </a:extLst>
                  </pic:spPr>
                </pic:pic>
              </a:graphicData>
            </a:graphic>
          </wp:inline>
        </w:drawing>
      </w:r>
    </w:p>
    <w:p w14:paraId="1BCC4142" w14:textId="462A70E9" w:rsidR="00422590" w:rsidRDefault="009E033E" w:rsidP="00193A09">
      <w:pPr>
        <w:pStyle w:val="Caption"/>
        <w:jc w:val="center"/>
      </w:pPr>
      <w:r>
        <w:t>Image</w:t>
      </w:r>
      <w:r w:rsidR="00193A09">
        <w:t xml:space="preserve"> 4: Dashboard: Line charts</w:t>
      </w:r>
    </w:p>
    <w:p w14:paraId="13E97DFE" w14:textId="77777777" w:rsidR="00193A09" w:rsidRPr="00193A09" w:rsidRDefault="00193A09" w:rsidP="00193A09"/>
    <w:p w14:paraId="3CA8A866" w14:textId="1B0511AF" w:rsidR="005A17E7" w:rsidRDefault="00C840E0" w:rsidP="008D6D77">
      <w:pPr>
        <w:rPr>
          <w:color w:val="auto"/>
          <w:sz w:val="24"/>
          <w:szCs w:val="24"/>
        </w:rPr>
      </w:pPr>
      <w:r w:rsidRPr="00C840E0">
        <w:rPr>
          <w:color w:val="auto"/>
          <w:sz w:val="24"/>
          <w:szCs w:val="24"/>
        </w:rPr>
        <w:t>The first line graph shows the continuous growth in the number of participants at the Olympic Games from 1896 to 2024, highlighting how the Games have expanded over time. The second graph separates the data into male and female participants, showing a significant rise in female athletes, especially in recent decades. At the 2024 Olympics, the number of male and female participants is nearly equal, indicating a trend toward gender equality in sports.</w:t>
      </w:r>
    </w:p>
    <w:p w14:paraId="6E39635A" w14:textId="77777777" w:rsidR="005A17E7" w:rsidRDefault="005A17E7" w:rsidP="008D6D77">
      <w:pPr>
        <w:rPr>
          <w:color w:val="auto"/>
          <w:sz w:val="24"/>
          <w:szCs w:val="24"/>
        </w:rPr>
      </w:pPr>
    </w:p>
    <w:p w14:paraId="4CACCD79" w14:textId="77777777" w:rsidR="00193A09" w:rsidRDefault="00193A09" w:rsidP="008D6D77">
      <w:pPr>
        <w:rPr>
          <w:color w:val="auto"/>
          <w:sz w:val="24"/>
          <w:szCs w:val="24"/>
        </w:rPr>
      </w:pPr>
    </w:p>
    <w:p w14:paraId="48F984AD" w14:textId="77777777" w:rsidR="00193A09" w:rsidRDefault="00193A09" w:rsidP="008D6D77">
      <w:pPr>
        <w:rPr>
          <w:color w:val="auto"/>
          <w:sz w:val="24"/>
          <w:szCs w:val="24"/>
        </w:rPr>
      </w:pPr>
    </w:p>
    <w:p w14:paraId="3A596874" w14:textId="77777777" w:rsidR="00193A09" w:rsidRDefault="00193A09" w:rsidP="008D6D77">
      <w:pPr>
        <w:rPr>
          <w:color w:val="auto"/>
          <w:sz w:val="24"/>
          <w:szCs w:val="24"/>
        </w:rPr>
      </w:pPr>
    </w:p>
    <w:p w14:paraId="58A32B9E" w14:textId="77777777" w:rsidR="00193A09" w:rsidRDefault="00193A09" w:rsidP="008D6D77">
      <w:pPr>
        <w:rPr>
          <w:color w:val="auto"/>
          <w:sz w:val="24"/>
          <w:szCs w:val="24"/>
        </w:rPr>
      </w:pPr>
    </w:p>
    <w:p w14:paraId="094BEC4C" w14:textId="77777777" w:rsidR="00193A09" w:rsidRDefault="00193A09" w:rsidP="008D6D77">
      <w:pPr>
        <w:rPr>
          <w:color w:val="auto"/>
          <w:sz w:val="24"/>
          <w:szCs w:val="24"/>
        </w:rPr>
      </w:pPr>
    </w:p>
    <w:p w14:paraId="51E0CFFB" w14:textId="77777777" w:rsidR="00193A09" w:rsidRDefault="00193A09" w:rsidP="00193A09">
      <w:pPr>
        <w:keepNext/>
      </w:pPr>
      <w:r>
        <w:rPr>
          <w:noProof/>
          <w:color w:val="auto"/>
          <w:sz w:val="24"/>
          <w:szCs w:val="24"/>
        </w:rPr>
        <w:drawing>
          <wp:inline distT="0" distB="0" distL="0" distR="0" wp14:anchorId="39A0CFDB" wp14:editId="67AFFBD2">
            <wp:extent cx="5924550" cy="3619500"/>
            <wp:effectExtent l="0" t="0" r="0" b="0"/>
            <wp:docPr id="123488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619500"/>
                    </a:xfrm>
                    <a:prstGeom prst="rect">
                      <a:avLst/>
                    </a:prstGeom>
                    <a:noFill/>
                    <a:ln>
                      <a:noFill/>
                    </a:ln>
                  </pic:spPr>
                </pic:pic>
              </a:graphicData>
            </a:graphic>
          </wp:inline>
        </w:drawing>
      </w:r>
    </w:p>
    <w:p w14:paraId="7696A7B1" w14:textId="4F9FE393" w:rsidR="00193A09" w:rsidRDefault="00301FD4" w:rsidP="00193A09">
      <w:pPr>
        <w:pStyle w:val="Caption"/>
        <w:jc w:val="center"/>
        <w:rPr>
          <w:color w:val="auto"/>
          <w:sz w:val="24"/>
          <w:szCs w:val="24"/>
        </w:rPr>
      </w:pPr>
      <w:r>
        <w:t>Image</w:t>
      </w:r>
      <w:r w:rsidR="00193A09">
        <w:t xml:space="preserve"> 5: Symbol Map</w:t>
      </w:r>
    </w:p>
    <w:p w14:paraId="2171644B" w14:textId="77777777" w:rsidR="00193A09" w:rsidRDefault="00193A09" w:rsidP="008D6D77">
      <w:pPr>
        <w:rPr>
          <w:color w:val="auto"/>
          <w:sz w:val="24"/>
          <w:szCs w:val="24"/>
        </w:rPr>
      </w:pPr>
    </w:p>
    <w:p w14:paraId="54660899" w14:textId="1FDEC972" w:rsidR="009D3652" w:rsidRPr="00E616F4" w:rsidRDefault="00514213" w:rsidP="00193A09">
      <w:pPr>
        <w:rPr>
          <w:i/>
          <w:iCs/>
          <w:color w:val="auto"/>
          <w:sz w:val="22"/>
          <w:szCs w:val="22"/>
        </w:rPr>
      </w:pPr>
      <w:r w:rsidRPr="00514213">
        <w:rPr>
          <w:color w:val="auto"/>
          <w:sz w:val="24"/>
          <w:szCs w:val="24"/>
        </w:rPr>
        <w:t>Another symbol map chart, which colors countries based on the total number of medals won, provides a visualization of the geographic distribution of success at the 2024 Paris Olympics. This chart highlights which countries were the most successful, making it easier to compare medal counts between nations. Notably, countries such as the United States, China, and the host nation France stand out as top performers. The map also reveals regional trends—for instance, the strong presence of European and North American countries among the top medal winners, while smaller nations tend to have more modest results. This visualization not only reflects athletic performance but also underscores global disparities in access to resources, training infrastructure, and athlete development programs</w:t>
      </w:r>
      <w:r w:rsidR="00301FD4" w:rsidRPr="00301FD4">
        <w:rPr>
          <w:color w:val="auto"/>
          <w:sz w:val="24"/>
          <w:szCs w:val="24"/>
        </w:rPr>
        <w:t>.</w:t>
      </w:r>
      <w:r w:rsidR="00E616F4">
        <w:rPr>
          <w:color w:val="auto"/>
          <w:sz w:val="24"/>
          <w:szCs w:val="24"/>
        </w:rPr>
        <w:t xml:space="preserve"> </w:t>
      </w:r>
      <w:hyperlink w:anchor="Top10Table" w:history="1">
        <w:r w:rsidR="00E616F4" w:rsidRPr="00D83501">
          <w:rPr>
            <w:rStyle w:val="Hyperlink"/>
            <w:i/>
            <w:iCs/>
            <w:sz w:val="22"/>
            <w:szCs w:val="22"/>
          </w:rPr>
          <w:t>Click here to vie</w:t>
        </w:r>
        <w:r w:rsidR="00E616F4" w:rsidRPr="00D83501">
          <w:rPr>
            <w:rStyle w:val="Hyperlink"/>
            <w:i/>
            <w:iCs/>
            <w:sz w:val="22"/>
            <w:szCs w:val="22"/>
          </w:rPr>
          <w:t>w</w:t>
        </w:r>
        <w:r w:rsidR="00E616F4" w:rsidRPr="00D83501">
          <w:rPr>
            <w:rStyle w:val="Hyperlink"/>
            <w:i/>
            <w:iCs/>
            <w:sz w:val="22"/>
            <w:szCs w:val="22"/>
          </w:rPr>
          <w:t xml:space="preserve"> Top 10 Countries table</w:t>
        </w:r>
      </w:hyperlink>
    </w:p>
    <w:p w14:paraId="6210AC6A" w14:textId="77777777" w:rsidR="00D83501" w:rsidRDefault="00D83501" w:rsidP="00193A09">
      <w:pPr>
        <w:rPr>
          <w:color w:val="auto"/>
          <w:sz w:val="24"/>
          <w:szCs w:val="24"/>
        </w:rPr>
      </w:pPr>
    </w:p>
    <w:p w14:paraId="264204EF" w14:textId="77777777" w:rsidR="007A1EE3" w:rsidRDefault="007A1EE3" w:rsidP="00193A09">
      <w:pPr>
        <w:rPr>
          <w:color w:val="auto"/>
          <w:sz w:val="24"/>
          <w:szCs w:val="24"/>
        </w:rPr>
      </w:pPr>
    </w:p>
    <w:p w14:paraId="76E4DC6B" w14:textId="77777777" w:rsidR="007A1EE3" w:rsidRDefault="007A1EE3" w:rsidP="00193A09">
      <w:pPr>
        <w:rPr>
          <w:color w:val="auto"/>
          <w:sz w:val="24"/>
          <w:szCs w:val="24"/>
        </w:rPr>
      </w:pPr>
    </w:p>
    <w:p w14:paraId="1F2BE52E" w14:textId="77777777" w:rsidR="00A47EFC" w:rsidRDefault="00A47EFC" w:rsidP="00193A09">
      <w:pPr>
        <w:rPr>
          <w:color w:val="auto"/>
          <w:sz w:val="24"/>
          <w:szCs w:val="24"/>
        </w:rPr>
      </w:pPr>
    </w:p>
    <w:p w14:paraId="66045FA2" w14:textId="77777777" w:rsidR="00193A09" w:rsidRDefault="00193A09" w:rsidP="00193A09">
      <w:pPr>
        <w:keepNext/>
      </w:pPr>
      <w:r>
        <w:rPr>
          <w:noProof/>
          <w:color w:val="auto"/>
          <w:sz w:val="24"/>
          <w:szCs w:val="24"/>
        </w:rPr>
        <w:lastRenderedPageBreak/>
        <w:drawing>
          <wp:inline distT="0" distB="0" distL="0" distR="0" wp14:anchorId="6D5B4AB3" wp14:editId="1E6FAB6E">
            <wp:extent cx="5943600" cy="5705475"/>
            <wp:effectExtent l="0" t="0" r="0" b="9525"/>
            <wp:docPr id="1877599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14:paraId="4486B886" w14:textId="763691D1" w:rsidR="00193A09" w:rsidRDefault="00301FD4" w:rsidP="00193A09">
      <w:pPr>
        <w:pStyle w:val="Caption"/>
        <w:jc w:val="center"/>
        <w:rPr>
          <w:color w:val="auto"/>
          <w:sz w:val="24"/>
          <w:szCs w:val="24"/>
        </w:rPr>
      </w:pPr>
      <w:r>
        <w:t>Image</w:t>
      </w:r>
      <w:r w:rsidR="00193A09">
        <w:t xml:space="preserve"> 6: Cluster: Packed Bubbles</w:t>
      </w:r>
    </w:p>
    <w:p w14:paraId="667C7D4E" w14:textId="77777777" w:rsidR="00193A09" w:rsidRDefault="00193A09" w:rsidP="008D6D77">
      <w:pPr>
        <w:rPr>
          <w:color w:val="auto"/>
          <w:sz w:val="24"/>
          <w:szCs w:val="24"/>
        </w:rPr>
      </w:pPr>
    </w:p>
    <w:p w14:paraId="6E698DC7" w14:textId="15C1676B" w:rsidR="001F4F11" w:rsidRPr="001F4F11" w:rsidRDefault="006168F9" w:rsidP="001F4F11">
      <w:pPr>
        <w:rPr>
          <w:color w:val="auto"/>
          <w:sz w:val="24"/>
          <w:szCs w:val="24"/>
        </w:rPr>
      </w:pPr>
      <w:r w:rsidRPr="006168F9">
        <w:rPr>
          <w:color w:val="auto"/>
          <w:sz w:val="24"/>
          <w:szCs w:val="24"/>
        </w:rPr>
        <w:t>Displaying data clusters based on the number of participants per discipline in Tableau enables visualization of different groups of sports based on participation levels. Dividing the clusters into six groups helps identify patterns and trends within sports disciplines, facilitating analysis of which sports attract the most participants and how the distribution varies across different clusters. This analysis can provide insight into the popularity and diversity of sports at the Olympics.</w:t>
      </w:r>
    </w:p>
    <w:p w14:paraId="580431D6" w14:textId="77777777" w:rsidR="00D83501" w:rsidRDefault="00D83501" w:rsidP="008D6D77">
      <w:pPr>
        <w:rPr>
          <w:color w:val="auto"/>
          <w:sz w:val="24"/>
          <w:szCs w:val="24"/>
        </w:rPr>
      </w:pPr>
    </w:p>
    <w:tbl>
      <w:tblPr>
        <w:tblW w:w="7680" w:type="dxa"/>
        <w:tblInd w:w="835" w:type="dxa"/>
        <w:tblLook w:val="04A0" w:firstRow="1" w:lastRow="0" w:firstColumn="1" w:lastColumn="0" w:noHBand="0" w:noVBand="1"/>
      </w:tblPr>
      <w:tblGrid>
        <w:gridCol w:w="803"/>
        <w:gridCol w:w="3116"/>
        <w:gridCol w:w="896"/>
        <w:gridCol w:w="930"/>
        <w:gridCol w:w="1030"/>
        <w:gridCol w:w="905"/>
      </w:tblGrid>
      <w:tr w:rsidR="00D83501" w:rsidRPr="00F66BC6" w14:paraId="414BD4AE" w14:textId="77777777" w:rsidTr="00BE6CA1">
        <w:trPr>
          <w:trHeight w:val="645"/>
        </w:trPr>
        <w:tc>
          <w:tcPr>
            <w:tcW w:w="803" w:type="dxa"/>
            <w:tcBorders>
              <w:top w:val="single" w:sz="4" w:space="0" w:color="auto"/>
              <w:left w:val="single" w:sz="4" w:space="0" w:color="auto"/>
              <w:bottom w:val="nil"/>
              <w:right w:val="nil"/>
            </w:tcBorders>
            <w:shd w:val="clear" w:color="000000" w:fill="EAECF0"/>
            <w:vAlign w:val="center"/>
            <w:hideMark/>
          </w:tcPr>
          <w:p w14:paraId="648E49C5" w14:textId="77777777" w:rsidR="00D83501" w:rsidRPr="00F66BC6" w:rsidRDefault="00D83501" w:rsidP="00BE6CA1">
            <w:pPr>
              <w:spacing w:after="0" w:line="240" w:lineRule="auto"/>
              <w:jc w:val="center"/>
              <w:rPr>
                <w:rFonts w:ascii="Arial" w:eastAsia="Times New Roman" w:hAnsi="Arial" w:cs="Arial"/>
                <w:b/>
                <w:bCs/>
                <w:color w:val="202122"/>
                <w:sz w:val="24"/>
                <w:szCs w:val="24"/>
                <w:lang w:eastAsia="en-US"/>
              </w:rPr>
            </w:pPr>
            <w:r w:rsidRPr="00F66BC6">
              <w:rPr>
                <w:rFonts w:ascii="Arial" w:eastAsia="Times New Roman" w:hAnsi="Arial" w:cs="Arial"/>
                <w:b/>
                <w:bCs/>
                <w:color w:val="202122"/>
                <w:sz w:val="24"/>
                <w:szCs w:val="24"/>
                <w:lang w:eastAsia="en-US"/>
              </w:rPr>
              <w:lastRenderedPageBreak/>
              <w:t>Rank</w:t>
            </w:r>
          </w:p>
        </w:tc>
        <w:tc>
          <w:tcPr>
            <w:tcW w:w="3116" w:type="dxa"/>
            <w:tcBorders>
              <w:top w:val="single" w:sz="4" w:space="0" w:color="auto"/>
              <w:left w:val="single" w:sz="8" w:space="0" w:color="A2A9B1"/>
              <w:bottom w:val="nil"/>
              <w:right w:val="nil"/>
            </w:tcBorders>
            <w:shd w:val="clear" w:color="000000" w:fill="EAECF0"/>
            <w:vAlign w:val="center"/>
            <w:hideMark/>
          </w:tcPr>
          <w:p w14:paraId="41B0EB4D" w14:textId="77777777" w:rsidR="00D83501" w:rsidRPr="00F66BC6" w:rsidRDefault="00D83501" w:rsidP="00BE6CA1">
            <w:pPr>
              <w:spacing w:after="0" w:line="240" w:lineRule="auto"/>
              <w:jc w:val="center"/>
              <w:rPr>
                <w:rFonts w:ascii="Arial" w:eastAsia="Times New Roman" w:hAnsi="Arial" w:cs="Arial"/>
                <w:b/>
                <w:bCs/>
                <w:color w:val="202122"/>
                <w:sz w:val="24"/>
                <w:szCs w:val="24"/>
                <w:lang w:eastAsia="en-US"/>
              </w:rPr>
            </w:pPr>
            <w:r w:rsidRPr="00F66BC6">
              <w:rPr>
                <w:rFonts w:ascii="Arial" w:eastAsia="Times New Roman" w:hAnsi="Arial" w:cs="Arial"/>
                <w:b/>
                <w:bCs/>
                <w:color w:val="202122"/>
                <w:sz w:val="24"/>
                <w:szCs w:val="24"/>
                <w:lang w:eastAsia="en-US"/>
              </w:rPr>
              <w:t>Country</w:t>
            </w:r>
          </w:p>
        </w:tc>
        <w:tc>
          <w:tcPr>
            <w:tcW w:w="896" w:type="dxa"/>
            <w:tcBorders>
              <w:top w:val="single" w:sz="4" w:space="0" w:color="auto"/>
              <w:left w:val="single" w:sz="8" w:space="0" w:color="A2A9B1"/>
              <w:bottom w:val="nil"/>
              <w:right w:val="nil"/>
            </w:tcBorders>
            <w:shd w:val="clear" w:color="000000" w:fill="FFD700"/>
            <w:vAlign w:val="center"/>
            <w:hideMark/>
          </w:tcPr>
          <w:p w14:paraId="3B3FAF8E" w14:textId="77777777" w:rsidR="00D83501" w:rsidRPr="00F66BC6" w:rsidRDefault="00D83501" w:rsidP="00BE6CA1">
            <w:pPr>
              <w:spacing w:after="0" w:line="240" w:lineRule="auto"/>
              <w:jc w:val="center"/>
              <w:rPr>
                <w:rFonts w:ascii="Arial" w:eastAsia="Times New Roman" w:hAnsi="Arial" w:cs="Arial"/>
                <w:b/>
                <w:bCs/>
                <w:color w:val="333333"/>
                <w:sz w:val="24"/>
                <w:szCs w:val="24"/>
                <w:lang w:eastAsia="en-US"/>
              </w:rPr>
            </w:pPr>
            <w:r w:rsidRPr="00F66BC6">
              <w:rPr>
                <w:rFonts w:ascii="Arial" w:eastAsia="Times New Roman" w:hAnsi="Arial" w:cs="Arial"/>
                <w:b/>
                <w:bCs/>
                <w:color w:val="333333"/>
                <w:sz w:val="24"/>
                <w:szCs w:val="24"/>
                <w:lang w:eastAsia="en-US"/>
              </w:rPr>
              <w:t>Gold</w:t>
            </w:r>
          </w:p>
        </w:tc>
        <w:tc>
          <w:tcPr>
            <w:tcW w:w="930" w:type="dxa"/>
            <w:tcBorders>
              <w:top w:val="single" w:sz="4" w:space="0" w:color="auto"/>
              <w:left w:val="single" w:sz="8" w:space="0" w:color="A2A9B1"/>
              <w:bottom w:val="nil"/>
              <w:right w:val="nil"/>
            </w:tcBorders>
            <w:shd w:val="clear" w:color="000000" w:fill="C0C0C0"/>
            <w:vAlign w:val="center"/>
            <w:hideMark/>
          </w:tcPr>
          <w:p w14:paraId="153EB879" w14:textId="77777777" w:rsidR="00D83501" w:rsidRPr="00F66BC6" w:rsidRDefault="00D83501" w:rsidP="00BE6CA1">
            <w:pPr>
              <w:spacing w:after="0" w:line="240" w:lineRule="auto"/>
              <w:jc w:val="center"/>
              <w:rPr>
                <w:rFonts w:ascii="Arial" w:eastAsia="Times New Roman" w:hAnsi="Arial" w:cs="Arial"/>
                <w:b/>
                <w:bCs/>
                <w:color w:val="333333"/>
                <w:sz w:val="24"/>
                <w:szCs w:val="24"/>
                <w:lang w:eastAsia="en-US"/>
              </w:rPr>
            </w:pPr>
            <w:r w:rsidRPr="00F66BC6">
              <w:rPr>
                <w:rFonts w:ascii="Arial" w:eastAsia="Times New Roman" w:hAnsi="Arial" w:cs="Arial"/>
                <w:b/>
                <w:bCs/>
                <w:color w:val="333333"/>
                <w:sz w:val="24"/>
                <w:szCs w:val="24"/>
                <w:lang w:eastAsia="en-US"/>
              </w:rPr>
              <w:t>Silver</w:t>
            </w:r>
          </w:p>
        </w:tc>
        <w:tc>
          <w:tcPr>
            <w:tcW w:w="1030" w:type="dxa"/>
            <w:tcBorders>
              <w:top w:val="single" w:sz="4" w:space="0" w:color="auto"/>
              <w:left w:val="single" w:sz="8" w:space="0" w:color="A2A9B1"/>
              <w:bottom w:val="nil"/>
              <w:right w:val="nil"/>
            </w:tcBorders>
            <w:shd w:val="clear" w:color="000000" w:fill="CC9966"/>
            <w:vAlign w:val="center"/>
            <w:hideMark/>
          </w:tcPr>
          <w:p w14:paraId="2237C44A" w14:textId="77777777" w:rsidR="00D83501" w:rsidRPr="00F66BC6" w:rsidRDefault="00D83501" w:rsidP="00BE6CA1">
            <w:pPr>
              <w:spacing w:after="0" w:line="240" w:lineRule="auto"/>
              <w:jc w:val="center"/>
              <w:rPr>
                <w:rFonts w:ascii="Arial" w:eastAsia="Times New Roman" w:hAnsi="Arial" w:cs="Arial"/>
                <w:b/>
                <w:bCs/>
                <w:color w:val="333333"/>
                <w:sz w:val="24"/>
                <w:szCs w:val="24"/>
                <w:lang w:eastAsia="en-US"/>
              </w:rPr>
            </w:pPr>
            <w:r w:rsidRPr="00F66BC6">
              <w:rPr>
                <w:rFonts w:ascii="Arial" w:eastAsia="Times New Roman" w:hAnsi="Arial" w:cs="Arial"/>
                <w:b/>
                <w:bCs/>
                <w:color w:val="333333"/>
                <w:sz w:val="24"/>
                <w:szCs w:val="24"/>
                <w:lang w:eastAsia="en-US"/>
              </w:rPr>
              <w:t>Bronze</w:t>
            </w:r>
          </w:p>
        </w:tc>
        <w:tc>
          <w:tcPr>
            <w:tcW w:w="905" w:type="dxa"/>
            <w:tcBorders>
              <w:top w:val="single" w:sz="4" w:space="0" w:color="auto"/>
              <w:left w:val="single" w:sz="8" w:space="0" w:color="A2A9B1"/>
              <w:bottom w:val="nil"/>
              <w:right w:val="single" w:sz="4" w:space="0" w:color="auto"/>
            </w:tcBorders>
            <w:shd w:val="clear" w:color="000000" w:fill="EAECF0"/>
            <w:vAlign w:val="center"/>
            <w:hideMark/>
          </w:tcPr>
          <w:p w14:paraId="5072058D" w14:textId="77777777" w:rsidR="00D83501" w:rsidRPr="00F66BC6" w:rsidRDefault="00D83501" w:rsidP="00BE6CA1">
            <w:pPr>
              <w:spacing w:after="0" w:line="240" w:lineRule="auto"/>
              <w:jc w:val="center"/>
              <w:rPr>
                <w:rFonts w:ascii="Arial" w:eastAsia="Times New Roman" w:hAnsi="Arial" w:cs="Arial"/>
                <w:b/>
                <w:bCs/>
                <w:color w:val="202122"/>
                <w:sz w:val="24"/>
                <w:szCs w:val="24"/>
                <w:lang w:eastAsia="en-US"/>
              </w:rPr>
            </w:pPr>
            <w:r w:rsidRPr="00F66BC6">
              <w:rPr>
                <w:rFonts w:ascii="Arial" w:eastAsia="Times New Roman" w:hAnsi="Arial" w:cs="Arial"/>
                <w:b/>
                <w:bCs/>
                <w:color w:val="202122"/>
                <w:sz w:val="24"/>
                <w:szCs w:val="24"/>
                <w:lang w:eastAsia="en-US"/>
              </w:rPr>
              <w:t>Total</w:t>
            </w:r>
          </w:p>
        </w:tc>
        <w:bookmarkStart w:id="0" w:name="Top10Table"/>
        <w:bookmarkEnd w:id="0"/>
      </w:tr>
      <w:tr w:rsidR="00D83501" w:rsidRPr="00F66BC6" w14:paraId="539F0079" w14:textId="77777777" w:rsidTr="00BE6CA1">
        <w:trPr>
          <w:trHeight w:val="315"/>
        </w:trPr>
        <w:tc>
          <w:tcPr>
            <w:tcW w:w="803" w:type="dxa"/>
            <w:tcBorders>
              <w:top w:val="single" w:sz="8" w:space="0" w:color="A2A9B1"/>
              <w:left w:val="single" w:sz="4" w:space="0" w:color="auto"/>
              <w:bottom w:val="nil"/>
              <w:right w:val="nil"/>
            </w:tcBorders>
            <w:shd w:val="clear" w:color="000000" w:fill="F8F9FA"/>
            <w:vAlign w:val="center"/>
            <w:hideMark/>
          </w:tcPr>
          <w:p w14:paraId="152AE49D"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w:t>
            </w:r>
          </w:p>
        </w:tc>
        <w:tc>
          <w:tcPr>
            <w:tcW w:w="3116" w:type="dxa"/>
            <w:tcBorders>
              <w:top w:val="nil"/>
              <w:left w:val="nil"/>
              <w:bottom w:val="nil"/>
              <w:right w:val="nil"/>
            </w:tcBorders>
            <w:shd w:val="clear" w:color="auto" w:fill="auto"/>
            <w:noWrap/>
            <w:vAlign w:val="bottom"/>
            <w:hideMark/>
          </w:tcPr>
          <w:p w14:paraId="299126DD"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r w:rsidRPr="00F66BC6">
              <w:rPr>
                <w:rFonts w:ascii="Calibri" w:eastAsia="Times New Roman" w:hAnsi="Calibri" w:cs="Calibri"/>
                <w:noProof/>
                <w:color w:val="000000"/>
                <w:sz w:val="22"/>
                <w:szCs w:val="22"/>
                <w:lang w:eastAsia="en-US"/>
              </w:rPr>
              <w:drawing>
                <wp:anchor distT="0" distB="0" distL="114300" distR="114300" simplePos="0" relativeHeight="251659264" behindDoc="0" locked="0" layoutInCell="1" allowOverlap="1" wp14:anchorId="1687C489" wp14:editId="718B7A42">
                  <wp:simplePos x="0" y="0"/>
                  <wp:positionH relativeFrom="column">
                    <wp:posOffset>0</wp:posOffset>
                  </wp:positionH>
                  <wp:positionV relativeFrom="paragraph">
                    <wp:posOffset>0</wp:posOffset>
                  </wp:positionV>
                  <wp:extent cx="209550" cy="114300"/>
                  <wp:effectExtent l="0" t="0" r="0" b="0"/>
                  <wp:wrapNone/>
                  <wp:docPr id="172241536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 cy="11430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890"/>
            </w:tblGrid>
            <w:tr w:rsidR="00D83501" w:rsidRPr="00F66BC6" w14:paraId="72911731" w14:textId="77777777" w:rsidTr="00BE6CA1">
              <w:trPr>
                <w:trHeight w:val="315"/>
                <w:tblCellSpacing w:w="0" w:type="dxa"/>
              </w:trPr>
              <w:tc>
                <w:tcPr>
                  <w:tcW w:w="3100" w:type="dxa"/>
                  <w:tcBorders>
                    <w:top w:val="single" w:sz="8" w:space="0" w:color="A2A9B1"/>
                    <w:left w:val="single" w:sz="8" w:space="0" w:color="A2A9B1"/>
                    <w:bottom w:val="nil"/>
                    <w:right w:val="nil"/>
                  </w:tcBorders>
                  <w:shd w:val="clear" w:color="000000" w:fill="F8F9FA"/>
                  <w:vAlign w:val="center"/>
                  <w:hideMark/>
                </w:tcPr>
                <w:p w14:paraId="408CBF3B" w14:textId="77777777" w:rsidR="00D83501" w:rsidRPr="00F66BC6" w:rsidRDefault="00D83501" w:rsidP="00BE6CA1">
                  <w:pPr>
                    <w:spacing w:after="0" w:line="240" w:lineRule="auto"/>
                    <w:jc w:val="center"/>
                    <w:rPr>
                      <w:rFonts w:ascii="Calibri" w:eastAsia="Times New Roman" w:hAnsi="Calibri" w:cs="Calibri"/>
                      <w:color w:val="0563C1"/>
                      <w:sz w:val="22"/>
                      <w:szCs w:val="22"/>
                      <w:u w:val="single"/>
                      <w:lang w:eastAsia="en-US"/>
                    </w:rPr>
                  </w:pPr>
                  <w:r w:rsidRPr="00235EFC">
                    <w:rPr>
                      <w:rFonts w:ascii="Calibri" w:eastAsia="Times New Roman" w:hAnsi="Calibri" w:cs="Calibri"/>
                      <w:color w:val="0070C0"/>
                      <w:sz w:val="22"/>
                      <w:szCs w:val="22"/>
                      <w:u w:val="single"/>
                      <w:lang w:eastAsia="en-US"/>
                    </w:rPr>
                    <w:t> </w:t>
                  </w:r>
                  <w:hyperlink r:id="rId18" w:history="1">
                    <w:r w:rsidRPr="00235EFC">
                      <w:rPr>
                        <w:rStyle w:val="Hyperlink"/>
                        <w:rFonts w:ascii="Calibri" w:eastAsia="Times New Roman" w:hAnsi="Calibri" w:cs="Calibri"/>
                        <w:color w:val="0070C0"/>
                        <w:sz w:val="22"/>
                        <w:szCs w:val="22"/>
                        <w:lang w:eastAsia="en-US"/>
                      </w:rPr>
                      <w:t>United States</w:t>
                    </w:r>
                  </w:hyperlink>
                </w:p>
              </w:tc>
            </w:tr>
          </w:tbl>
          <w:p w14:paraId="4333AE0F"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p>
        </w:tc>
        <w:tc>
          <w:tcPr>
            <w:tcW w:w="896" w:type="dxa"/>
            <w:tcBorders>
              <w:top w:val="single" w:sz="8" w:space="0" w:color="A2A9B1"/>
              <w:left w:val="single" w:sz="8" w:space="0" w:color="A2A9B1"/>
              <w:bottom w:val="nil"/>
              <w:right w:val="nil"/>
            </w:tcBorders>
            <w:shd w:val="clear" w:color="000000" w:fill="F8F9FA"/>
            <w:vAlign w:val="center"/>
            <w:hideMark/>
          </w:tcPr>
          <w:p w14:paraId="30A947A6"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40</w:t>
            </w:r>
          </w:p>
        </w:tc>
        <w:tc>
          <w:tcPr>
            <w:tcW w:w="930" w:type="dxa"/>
            <w:tcBorders>
              <w:top w:val="single" w:sz="8" w:space="0" w:color="A2A9B1"/>
              <w:left w:val="single" w:sz="8" w:space="0" w:color="A2A9B1"/>
              <w:bottom w:val="nil"/>
              <w:right w:val="nil"/>
            </w:tcBorders>
            <w:shd w:val="clear" w:color="000000" w:fill="F8F9FA"/>
            <w:vAlign w:val="center"/>
            <w:hideMark/>
          </w:tcPr>
          <w:p w14:paraId="692E68BE"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44</w:t>
            </w:r>
          </w:p>
        </w:tc>
        <w:tc>
          <w:tcPr>
            <w:tcW w:w="1030" w:type="dxa"/>
            <w:tcBorders>
              <w:top w:val="single" w:sz="8" w:space="0" w:color="A2A9B1"/>
              <w:left w:val="single" w:sz="8" w:space="0" w:color="A2A9B1"/>
              <w:bottom w:val="nil"/>
              <w:right w:val="nil"/>
            </w:tcBorders>
            <w:shd w:val="clear" w:color="000000" w:fill="F8F9FA"/>
            <w:vAlign w:val="center"/>
            <w:hideMark/>
          </w:tcPr>
          <w:p w14:paraId="34753F21"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42</w:t>
            </w:r>
          </w:p>
        </w:tc>
        <w:tc>
          <w:tcPr>
            <w:tcW w:w="905" w:type="dxa"/>
            <w:tcBorders>
              <w:top w:val="single" w:sz="8" w:space="0" w:color="A2A9B1"/>
              <w:left w:val="single" w:sz="8" w:space="0" w:color="A2A9B1"/>
              <w:bottom w:val="nil"/>
              <w:right w:val="single" w:sz="4" w:space="0" w:color="auto"/>
            </w:tcBorders>
            <w:shd w:val="clear" w:color="000000" w:fill="F8F9FA"/>
            <w:vAlign w:val="center"/>
            <w:hideMark/>
          </w:tcPr>
          <w:p w14:paraId="1103A35E"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126</w:t>
            </w:r>
          </w:p>
        </w:tc>
      </w:tr>
      <w:tr w:rsidR="00D83501" w:rsidRPr="00F66BC6" w14:paraId="070BBA74" w14:textId="77777777" w:rsidTr="00BE6CA1">
        <w:trPr>
          <w:trHeight w:val="315"/>
        </w:trPr>
        <w:tc>
          <w:tcPr>
            <w:tcW w:w="803" w:type="dxa"/>
            <w:tcBorders>
              <w:top w:val="single" w:sz="8" w:space="0" w:color="A2A9B1"/>
              <w:left w:val="single" w:sz="4" w:space="0" w:color="auto"/>
              <w:bottom w:val="nil"/>
              <w:right w:val="nil"/>
            </w:tcBorders>
            <w:shd w:val="clear" w:color="000000" w:fill="F8F9FA"/>
            <w:vAlign w:val="center"/>
            <w:hideMark/>
          </w:tcPr>
          <w:p w14:paraId="15E20C0F"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2</w:t>
            </w:r>
          </w:p>
        </w:tc>
        <w:tc>
          <w:tcPr>
            <w:tcW w:w="3116" w:type="dxa"/>
            <w:tcBorders>
              <w:top w:val="nil"/>
              <w:left w:val="nil"/>
              <w:bottom w:val="nil"/>
              <w:right w:val="nil"/>
            </w:tcBorders>
            <w:shd w:val="clear" w:color="auto" w:fill="auto"/>
            <w:noWrap/>
            <w:vAlign w:val="bottom"/>
            <w:hideMark/>
          </w:tcPr>
          <w:p w14:paraId="1BF556B8"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r w:rsidRPr="00F66BC6">
              <w:rPr>
                <w:rFonts w:ascii="Calibri" w:eastAsia="Times New Roman" w:hAnsi="Calibri" w:cs="Calibri"/>
                <w:noProof/>
                <w:color w:val="000000"/>
                <w:sz w:val="22"/>
                <w:szCs w:val="22"/>
                <w:lang w:eastAsia="en-US"/>
              </w:rPr>
              <w:drawing>
                <wp:anchor distT="0" distB="0" distL="114300" distR="114300" simplePos="0" relativeHeight="251660288" behindDoc="0" locked="0" layoutInCell="1" allowOverlap="1" wp14:anchorId="0EDE228D" wp14:editId="7AE03656">
                  <wp:simplePos x="0" y="0"/>
                  <wp:positionH relativeFrom="column">
                    <wp:posOffset>0</wp:posOffset>
                  </wp:positionH>
                  <wp:positionV relativeFrom="paragraph">
                    <wp:posOffset>0</wp:posOffset>
                  </wp:positionV>
                  <wp:extent cx="209550" cy="142875"/>
                  <wp:effectExtent l="0" t="0" r="0" b="9525"/>
                  <wp:wrapNone/>
                  <wp:docPr id="79278433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890"/>
            </w:tblGrid>
            <w:tr w:rsidR="00D83501" w:rsidRPr="00F66BC6" w14:paraId="35228296" w14:textId="77777777" w:rsidTr="00BE6CA1">
              <w:trPr>
                <w:trHeight w:val="315"/>
                <w:tblCellSpacing w:w="0" w:type="dxa"/>
              </w:trPr>
              <w:tc>
                <w:tcPr>
                  <w:tcW w:w="3100" w:type="dxa"/>
                  <w:tcBorders>
                    <w:top w:val="single" w:sz="8" w:space="0" w:color="A2A9B1"/>
                    <w:left w:val="single" w:sz="8" w:space="0" w:color="A2A9B1"/>
                    <w:bottom w:val="nil"/>
                    <w:right w:val="nil"/>
                  </w:tcBorders>
                  <w:shd w:val="clear" w:color="000000" w:fill="F8F9FA"/>
                  <w:vAlign w:val="center"/>
                  <w:hideMark/>
                </w:tcPr>
                <w:p w14:paraId="2E0C9E52" w14:textId="77777777" w:rsidR="00D83501" w:rsidRPr="00F66BC6" w:rsidRDefault="00D83501" w:rsidP="00BE6CA1">
                  <w:pPr>
                    <w:spacing w:after="0" w:line="240" w:lineRule="auto"/>
                    <w:jc w:val="center"/>
                    <w:rPr>
                      <w:rFonts w:ascii="Calibri" w:eastAsia="Times New Roman" w:hAnsi="Calibri" w:cs="Calibri"/>
                      <w:color w:val="0563C1"/>
                      <w:sz w:val="22"/>
                      <w:szCs w:val="22"/>
                      <w:u w:val="single"/>
                      <w:lang w:eastAsia="en-US"/>
                    </w:rPr>
                  </w:pPr>
                  <w:hyperlink r:id="rId20" w:tooltip="China at the 2024 Summer Olympics" w:history="1">
                    <w:r w:rsidRPr="00F66BC6">
                      <w:rPr>
                        <w:rFonts w:ascii="Calibri" w:eastAsia="Times New Roman" w:hAnsi="Calibri" w:cs="Calibri"/>
                        <w:color w:val="0563C1"/>
                        <w:sz w:val="22"/>
                        <w:szCs w:val="22"/>
                        <w:u w:val="single"/>
                        <w:lang w:eastAsia="en-US"/>
                      </w:rPr>
                      <w:t> China</w:t>
                    </w:r>
                  </w:hyperlink>
                </w:p>
              </w:tc>
            </w:tr>
          </w:tbl>
          <w:p w14:paraId="07F88352"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p>
        </w:tc>
        <w:tc>
          <w:tcPr>
            <w:tcW w:w="896" w:type="dxa"/>
            <w:tcBorders>
              <w:top w:val="single" w:sz="8" w:space="0" w:color="A2A9B1"/>
              <w:left w:val="single" w:sz="8" w:space="0" w:color="A2A9B1"/>
              <w:bottom w:val="nil"/>
              <w:right w:val="nil"/>
            </w:tcBorders>
            <w:shd w:val="clear" w:color="000000" w:fill="F8F9FA"/>
            <w:vAlign w:val="center"/>
            <w:hideMark/>
          </w:tcPr>
          <w:p w14:paraId="63D2978F"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40</w:t>
            </w:r>
          </w:p>
        </w:tc>
        <w:tc>
          <w:tcPr>
            <w:tcW w:w="930" w:type="dxa"/>
            <w:tcBorders>
              <w:top w:val="single" w:sz="8" w:space="0" w:color="A2A9B1"/>
              <w:left w:val="single" w:sz="8" w:space="0" w:color="A2A9B1"/>
              <w:bottom w:val="nil"/>
              <w:right w:val="nil"/>
            </w:tcBorders>
            <w:shd w:val="clear" w:color="000000" w:fill="F8F9FA"/>
            <w:vAlign w:val="center"/>
            <w:hideMark/>
          </w:tcPr>
          <w:p w14:paraId="210D40B0"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27</w:t>
            </w:r>
          </w:p>
        </w:tc>
        <w:tc>
          <w:tcPr>
            <w:tcW w:w="1030" w:type="dxa"/>
            <w:tcBorders>
              <w:top w:val="single" w:sz="8" w:space="0" w:color="A2A9B1"/>
              <w:left w:val="single" w:sz="8" w:space="0" w:color="A2A9B1"/>
              <w:bottom w:val="nil"/>
              <w:right w:val="nil"/>
            </w:tcBorders>
            <w:shd w:val="clear" w:color="000000" w:fill="F8F9FA"/>
            <w:vAlign w:val="center"/>
            <w:hideMark/>
          </w:tcPr>
          <w:p w14:paraId="14775D75"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24</w:t>
            </w:r>
          </w:p>
        </w:tc>
        <w:tc>
          <w:tcPr>
            <w:tcW w:w="905" w:type="dxa"/>
            <w:tcBorders>
              <w:top w:val="single" w:sz="8" w:space="0" w:color="A2A9B1"/>
              <w:left w:val="single" w:sz="8" w:space="0" w:color="A2A9B1"/>
              <w:bottom w:val="nil"/>
              <w:right w:val="single" w:sz="4" w:space="0" w:color="auto"/>
            </w:tcBorders>
            <w:shd w:val="clear" w:color="000000" w:fill="F8F9FA"/>
            <w:vAlign w:val="center"/>
            <w:hideMark/>
          </w:tcPr>
          <w:p w14:paraId="424909DA"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91</w:t>
            </w:r>
          </w:p>
        </w:tc>
      </w:tr>
      <w:tr w:rsidR="00D83501" w:rsidRPr="00F66BC6" w14:paraId="4445A528" w14:textId="77777777" w:rsidTr="00BE6CA1">
        <w:trPr>
          <w:trHeight w:val="315"/>
        </w:trPr>
        <w:tc>
          <w:tcPr>
            <w:tcW w:w="803" w:type="dxa"/>
            <w:tcBorders>
              <w:top w:val="single" w:sz="8" w:space="0" w:color="A2A9B1"/>
              <w:left w:val="single" w:sz="4" w:space="0" w:color="auto"/>
              <w:bottom w:val="nil"/>
              <w:right w:val="nil"/>
            </w:tcBorders>
            <w:shd w:val="clear" w:color="000000" w:fill="F8F9FA"/>
            <w:vAlign w:val="center"/>
            <w:hideMark/>
          </w:tcPr>
          <w:p w14:paraId="67FCA7D7"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3</w:t>
            </w:r>
          </w:p>
        </w:tc>
        <w:tc>
          <w:tcPr>
            <w:tcW w:w="3116" w:type="dxa"/>
            <w:tcBorders>
              <w:top w:val="nil"/>
              <w:left w:val="nil"/>
              <w:bottom w:val="nil"/>
              <w:right w:val="nil"/>
            </w:tcBorders>
            <w:shd w:val="clear" w:color="auto" w:fill="auto"/>
            <w:noWrap/>
            <w:vAlign w:val="bottom"/>
            <w:hideMark/>
          </w:tcPr>
          <w:p w14:paraId="62BFC9AE"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r w:rsidRPr="00F66BC6">
              <w:rPr>
                <w:rFonts w:ascii="Calibri" w:eastAsia="Times New Roman" w:hAnsi="Calibri" w:cs="Calibri"/>
                <w:noProof/>
                <w:color w:val="000000"/>
                <w:sz w:val="22"/>
                <w:szCs w:val="22"/>
                <w:lang w:eastAsia="en-US"/>
              </w:rPr>
              <w:drawing>
                <wp:anchor distT="0" distB="0" distL="114300" distR="114300" simplePos="0" relativeHeight="251661312" behindDoc="0" locked="0" layoutInCell="1" allowOverlap="1" wp14:anchorId="06918D83" wp14:editId="18EE8F44">
                  <wp:simplePos x="0" y="0"/>
                  <wp:positionH relativeFrom="column">
                    <wp:posOffset>0</wp:posOffset>
                  </wp:positionH>
                  <wp:positionV relativeFrom="paragraph">
                    <wp:posOffset>0</wp:posOffset>
                  </wp:positionV>
                  <wp:extent cx="209550" cy="142875"/>
                  <wp:effectExtent l="0" t="0" r="0" b="9525"/>
                  <wp:wrapNone/>
                  <wp:docPr id="460446266"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890"/>
            </w:tblGrid>
            <w:tr w:rsidR="00D83501" w:rsidRPr="00F66BC6" w14:paraId="5A2EE24B" w14:textId="77777777" w:rsidTr="00BE6CA1">
              <w:trPr>
                <w:trHeight w:val="315"/>
                <w:tblCellSpacing w:w="0" w:type="dxa"/>
              </w:trPr>
              <w:tc>
                <w:tcPr>
                  <w:tcW w:w="3100" w:type="dxa"/>
                  <w:tcBorders>
                    <w:top w:val="single" w:sz="8" w:space="0" w:color="A2A9B1"/>
                    <w:left w:val="single" w:sz="8" w:space="0" w:color="A2A9B1"/>
                    <w:bottom w:val="nil"/>
                    <w:right w:val="nil"/>
                  </w:tcBorders>
                  <w:shd w:val="clear" w:color="000000" w:fill="F8F9FA"/>
                  <w:vAlign w:val="center"/>
                  <w:hideMark/>
                </w:tcPr>
                <w:p w14:paraId="72A90B99" w14:textId="77777777" w:rsidR="00D83501" w:rsidRPr="00F66BC6" w:rsidRDefault="00D83501" w:rsidP="00BE6CA1">
                  <w:pPr>
                    <w:spacing w:after="0" w:line="240" w:lineRule="auto"/>
                    <w:jc w:val="center"/>
                    <w:rPr>
                      <w:rFonts w:ascii="Calibri" w:eastAsia="Times New Roman" w:hAnsi="Calibri" w:cs="Calibri"/>
                      <w:color w:val="0563C1"/>
                      <w:sz w:val="22"/>
                      <w:szCs w:val="22"/>
                      <w:u w:val="single"/>
                      <w:lang w:eastAsia="en-US"/>
                    </w:rPr>
                  </w:pPr>
                  <w:hyperlink r:id="rId22" w:tooltip="Japan at the 2024 Summer Olympics" w:history="1">
                    <w:r w:rsidRPr="00F66BC6">
                      <w:rPr>
                        <w:rFonts w:ascii="Calibri" w:eastAsia="Times New Roman" w:hAnsi="Calibri" w:cs="Calibri"/>
                        <w:color w:val="0563C1"/>
                        <w:sz w:val="22"/>
                        <w:szCs w:val="22"/>
                        <w:u w:val="single"/>
                        <w:lang w:eastAsia="en-US"/>
                      </w:rPr>
                      <w:t> Japan</w:t>
                    </w:r>
                  </w:hyperlink>
                </w:p>
              </w:tc>
            </w:tr>
          </w:tbl>
          <w:p w14:paraId="53AC3EDF"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p>
        </w:tc>
        <w:tc>
          <w:tcPr>
            <w:tcW w:w="896" w:type="dxa"/>
            <w:tcBorders>
              <w:top w:val="single" w:sz="8" w:space="0" w:color="A2A9B1"/>
              <w:left w:val="single" w:sz="8" w:space="0" w:color="A2A9B1"/>
              <w:bottom w:val="nil"/>
              <w:right w:val="nil"/>
            </w:tcBorders>
            <w:shd w:val="clear" w:color="000000" w:fill="F8F9FA"/>
            <w:vAlign w:val="center"/>
            <w:hideMark/>
          </w:tcPr>
          <w:p w14:paraId="11F4D2DF"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20</w:t>
            </w:r>
          </w:p>
        </w:tc>
        <w:tc>
          <w:tcPr>
            <w:tcW w:w="930" w:type="dxa"/>
            <w:tcBorders>
              <w:top w:val="single" w:sz="8" w:space="0" w:color="A2A9B1"/>
              <w:left w:val="single" w:sz="8" w:space="0" w:color="A2A9B1"/>
              <w:bottom w:val="nil"/>
              <w:right w:val="nil"/>
            </w:tcBorders>
            <w:shd w:val="clear" w:color="000000" w:fill="F8F9FA"/>
            <w:vAlign w:val="center"/>
            <w:hideMark/>
          </w:tcPr>
          <w:p w14:paraId="784A7107"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12</w:t>
            </w:r>
          </w:p>
        </w:tc>
        <w:tc>
          <w:tcPr>
            <w:tcW w:w="1030" w:type="dxa"/>
            <w:tcBorders>
              <w:top w:val="single" w:sz="8" w:space="0" w:color="A2A9B1"/>
              <w:left w:val="single" w:sz="8" w:space="0" w:color="A2A9B1"/>
              <w:bottom w:val="nil"/>
              <w:right w:val="nil"/>
            </w:tcBorders>
            <w:shd w:val="clear" w:color="000000" w:fill="F8F9FA"/>
            <w:vAlign w:val="center"/>
            <w:hideMark/>
          </w:tcPr>
          <w:p w14:paraId="5ADF0656"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13</w:t>
            </w:r>
          </w:p>
        </w:tc>
        <w:tc>
          <w:tcPr>
            <w:tcW w:w="905" w:type="dxa"/>
            <w:tcBorders>
              <w:top w:val="single" w:sz="8" w:space="0" w:color="A2A9B1"/>
              <w:left w:val="single" w:sz="8" w:space="0" w:color="A2A9B1"/>
              <w:bottom w:val="nil"/>
              <w:right w:val="single" w:sz="4" w:space="0" w:color="auto"/>
            </w:tcBorders>
            <w:shd w:val="clear" w:color="000000" w:fill="F8F9FA"/>
            <w:vAlign w:val="center"/>
            <w:hideMark/>
          </w:tcPr>
          <w:p w14:paraId="3903078E"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45</w:t>
            </w:r>
          </w:p>
        </w:tc>
      </w:tr>
      <w:tr w:rsidR="00D83501" w:rsidRPr="00F66BC6" w14:paraId="7125C0F2" w14:textId="77777777" w:rsidTr="00BE6CA1">
        <w:trPr>
          <w:trHeight w:val="315"/>
        </w:trPr>
        <w:tc>
          <w:tcPr>
            <w:tcW w:w="803" w:type="dxa"/>
            <w:tcBorders>
              <w:top w:val="single" w:sz="8" w:space="0" w:color="A2A9B1"/>
              <w:left w:val="single" w:sz="4" w:space="0" w:color="auto"/>
              <w:bottom w:val="nil"/>
              <w:right w:val="nil"/>
            </w:tcBorders>
            <w:shd w:val="clear" w:color="000000" w:fill="F8F9FA"/>
            <w:vAlign w:val="center"/>
            <w:hideMark/>
          </w:tcPr>
          <w:p w14:paraId="3EDDCFD1"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4</w:t>
            </w:r>
          </w:p>
        </w:tc>
        <w:tc>
          <w:tcPr>
            <w:tcW w:w="3116" w:type="dxa"/>
            <w:tcBorders>
              <w:top w:val="nil"/>
              <w:left w:val="nil"/>
              <w:bottom w:val="nil"/>
              <w:right w:val="nil"/>
            </w:tcBorders>
            <w:shd w:val="clear" w:color="auto" w:fill="auto"/>
            <w:noWrap/>
            <w:vAlign w:val="bottom"/>
            <w:hideMark/>
          </w:tcPr>
          <w:p w14:paraId="5E7A480F"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r w:rsidRPr="00F66BC6">
              <w:rPr>
                <w:rFonts w:ascii="Calibri" w:eastAsia="Times New Roman" w:hAnsi="Calibri" w:cs="Calibri"/>
                <w:noProof/>
                <w:color w:val="000000"/>
                <w:sz w:val="22"/>
                <w:szCs w:val="22"/>
                <w:lang w:eastAsia="en-US"/>
              </w:rPr>
              <w:drawing>
                <wp:anchor distT="0" distB="0" distL="114300" distR="114300" simplePos="0" relativeHeight="251662336" behindDoc="0" locked="0" layoutInCell="1" allowOverlap="1" wp14:anchorId="12FAF1C8" wp14:editId="401A4379">
                  <wp:simplePos x="0" y="0"/>
                  <wp:positionH relativeFrom="column">
                    <wp:posOffset>0</wp:posOffset>
                  </wp:positionH>
                  <wp:positionV relativeFrom="paragraph">
                    <wp:posOffset>0</wp:posOffset>
                  </wp:positionV>
                  <wp:extent cx="209550" cy="104775"/>
                  <wp:effectExtent l="0" t="0" r="0" b="9525"/>
                  <wp:wrapNone/>
                  <wp:docPr id="115161694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1047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890"/>
            </w:tblGrid>
            <w:tr w:rsidR="00D83501" w:rsidRPr="00F66BC6" w14:paraId="5EC453E4" w14:textId="77777777" w:rsidTr="00BE6CA1">
              <w:trPr>
                <w:trHeight w:val="315"/>
                <w:tblCellSpacing w:w="0" w:type="dxa"/>
              </w:trPr>
              <w:tc>
                <w:tcPr>
                  <w:tcW w:w="3100" w:type="dxa"/>
                  <w:tcBorders>
                    <w:top w:val="single" w:sz="8" w:space="0" w:color="A2A9B1"/>
                    <w:left w:val="single" w:sz="8" w:space="0" w:color="A2A9B1"/>
                    <w:bottom w:val="nil"/>
                    <w:right w:val="nil"/>
                  </w:tcBorders>
                  <w:shd w:val="clear" w:color="000000" w:fill="F8F9FA"/>
                  <w:vAlign w:val="center"/>
                  <w:hideMark/>
                </w:tcPr>
                <w:p w14:paraId="142B5E10" w14:textId="77777777" w:rsidR="00D83501" w:rsidRPr="00F66BC6" w:rsidRDefault="00D83501" w:rsidP="00BE6CA1">
                  <w:pPr>
                    <w:spacing w:after="0" w:line="240" w:lineRule="auto"/>
                    <w:jc w:val="center"/>
                    <w:rPr>
                      <w:rFonts w:ascii="Calibri" w:eastAsia="Times New Roman" w:hAnsi="Calibri" w:cs="Calibri"/>
                      <w:color w:val="0563C1"/>
                      <w:sz w:val="22"/>
                      <w:szCs w:val="22"/>
                      <w:u w:val="single"/>
                      <w:lang w:eastAsia="en-US"/>
                    </w:rPr>
                  </w:pPr>
                  <w:hyperlink r:id="rId24" w:tooltip="Australia at the 2024 Summer Olympics" w:history="1">
                    <w:r w:rsidRPr="00F66BC6">
                      <w:rPr>
                        <w:rFonts w:ascii="Calibri" w:eastAsia="Times New Roman" w:hAnsi="Calibri" w:cs="Calibri"/>
                        <w:color w:val="0563C1"/>
                        <w:sz w:val="22"/>
                        <w:szCs w:val="22"/>
                        <w:u w:val="single"/>
                        <w:lang w:eastAsia="en-US"/>
                      </w:rPr>
                      <w:t> Australia</w:t>
                    </w:r>
                  </w:hyperlink>
                </w:p>
              </w:tc>
            </w:tr>
          </w:tbl>
          <w:p w14:paraId="2CD347FE"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p>
        </w:tc>
        <w:tc>
          <w:tcPr>
            <w:tcW w:w="896" w:type="dxa"/>
            <w:tcBorders>
              <w:top w:val="single" w:sz="8" w:space="0" w:color="A2A9B1"/>
              <w:left w:val="single" w:sz="8" w:space="0" w:color="A2A9B1"/>
              <w:bottom w:val="nil"/>
              <w:right w:val="nil"/>
            </w:tcBorders>
            <w:shd w:val="clear" w:color="000000" w:fill="F8F9FA"/>
            <w:vAlign w:val="center"/>
            <w:hideMark/>
          </w:tcPr>
          <w:p w14:paraId="407D9FE8"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18</w:t>
            </w:r>
          </w:p>
        </w:tc>
        <w:tc>
          <w:tcPr>
            <w:tcW w:w="930" w:type="dxa"/>
            <w:tcBorders>
              <w:top w:val="single" w:sz="8" w:space="0" w:color="A2A9B1"/>
              <w:left w:val="single" w:sz="8" w:space="0" w:color="A2A9B1"/>
              <w:bottom w:val="nil"/>
              <w:right w:val="nil"/>
            </w:tcBorders>
            <w:shd w:val="clear" w:color="000000" w:fill="F8F9FA"/>
            <w:vAlign w:val="center"/>
            <w:hideMark/>
          </w:tcPr>
          <w:p w14:paraId="2E6C6FCF"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19</w:t>
            </w:r>
          </w:p>
        </w:tc>
        <w:tc>
          <w:tcPr>
            <w:tcW w:w="1030" w:type="dxa"/>
            <w:tcBorders>
              <w:top w:val="single" w:sz="8" w:space="0" w:color="A2A9B1"/>
              <w:left w:val="single" w:sz="8" w:space="0" w:color="A2A9B1"/>
              <w:bottom w:val="nil"/>
              <w:right w:val="nil"/>
            </w:tcBorders>
            <w:shd w:val="clear" w:color="000000" w:fill="F8F9FA"/>
            <w:vAlign w:val="center"/>
            <w:hideMark/>
          </w:tcPr>
          <w:p w14:paraId="110A1A97"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16</w:t>
            </w:r>
          </w:p>
        </w:tc>
        <w:tc>
          <w:tcPr>
            <w:tcW w:w="905" w:type="dxa"/>
            <w:tcBorders>
              <w:top w:val="single" w:sz="8" w:space="0" w:color="A2A9B1"/>
              <w:left w:val="single" w:sz="8" w:space="0" w:color="A2A9B1"/>
              <w:bottom w:val="nil"/>
              <w:right w:val="single" w:sz="4" w:space="0" w:color="auto"/>
            </w:tcBorders>
            <w:shd w:val="clear" w:color="000000" w:fill="F8F9FA"/>
            <w:vAlign w:val="center"/>
            <w:hideMark/>
          </w:tcPr>
          <w:p w14:paraId="4BAAC3C9"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53</w:t>
            </w:r>
          </w:p>
        </w:tc>
      </w:tr>
      <w:tr w:rsidR="00D83501" w:rsidRPr="00F66BC6" w14:paraId="778615A5" w14:textId="77777777" w:rsidTr="00BE6CA1">
        <w:trPr>
          <w:trHeight w:val="315"/>
        </w:trPr>
        <w:tc>
          <w:tcPr>
            <w:tcW w:w="803" w:type="dxa"/>
            <w:tcBorders>
              <w:top w:val="single" w:sz="8" w:space="0" w:color="A2A9B1"/>
              <w:left w:val="single" w:sz="4" w:space="0" w:color="auto"/>
              <w:bottom w:val="nil"/>
              <w:right w:val="nil"/>
            </w:tcBorders>
            <w:shd w:val="clear" w:color="000000" w:fill="F8F9FA"/>
            <w:vAlign w:val="center"/>
            <w:hideMark/>
          </w:tcPr>
          <w:p w14:paraId="5067F654"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5</w:t>
            </w:r>
          </w:p>
        </w:tc>
        <w:tc>
          <w:tcPr>
            <w:tcW w:w="3116" w:type="dxa"/>
            <w:tcBorders>
              <w:top w:val="nil"/>
              <w:left w:val="nil"/>
              <w:bottom w:val="nil"/>
              <w:right w:val="nil"/>
            </w:tcBorders>
            <w:shd w:val="clear" w:color="auto" w:fill="auto"/>
            <w:noWrap/>
            <w:vAlign w:val="bottom"/>
            <w:hideMark/>
          </w:tcPr>
          <w:p w14:paraId="3F61DC71"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r w:rsidRPr="00F66BC6">
              <w:rPr>
                <w:rFonts w:ascii="Calibri" w:eastAsia="Times New Roman" w:hAnsi="Calibri" w:cs="Calibri"/>
                <w:noProof/>
                <w:color w:val="000000"/>
                <w:sz w:val="22"/>
                <w:szCs w:val="22"/>
                <w:lang w:eastAsia="en-US"/>
              </w:rPr>
              <w:drawing>
                <wp:anchor distT="0" distB="0" distL="114300" distR="114300" simplePos="0" relativeHeight="251663360" behindDoc="0" locked="0" layoutInCell="1" allowOverlap="1" wp14:anchorId="4A9B4D2D" wp14:editId="42EC977B">
                  <wp:simplePos x="0" y="0"/>
                  <wp:positionH relativeFrom="column">
                    <wp:posOffset>0</wp:posOffset>
                  </wp:positionH>
                  <wp:positionV relativeFrom="paragraph">
                    <wp:posOffset>0</wp:posOffset>
                  </wp:positionV>
                  <wp:extent cx="209550" cy="142875"/>
                  <wp:effectExtent l="0" t="0" r="0" b="9525"/>
                  <wp:wrapNone/>
                  <wp:docPr id="137082443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890"/>
            </w:tblGrid>
            <w:tr w:rsidR="00D83501" w:rsidRPr="00F66BC6" w14:paraId="079384C6" w14:textId="77777777" w:rsidTr="00BE6CA1">
              <w:trPr>
                <w:trHeight w:val="315"/>
                <w:tblCellSpacing w:w="0" w:type="dxa"/>
              </w:trPr>
              <w:tc>
                <w:tcPr>
                  <w:tcW w:w="3100" w:type="dxa"/>
                  <w:tcBorders>
                    <w:top w:val="single" w:sz="8" w:space="0" w:color="A2A9B1"/>
                    <w:left w:val="single" w:sz="8" w:space="0" w:color="A2A9B1"/>
                    <w:bottom w:val="nil"/>
                    <w:right w:val="nil"/>
                  </w:tcBorders>
                  <w:shd w:val="clear" w:color="000000" w:fill="CCCCFF"/>
                  <w:vAlign w:val="center"/>
                  <w:hideMark/>
                </w:tcPr>
                <w:p w14:paraId="2852B26B" w14:textId="77777777" w:rsidR="00D83501" w:rsidRPr="00F66BC6" w:rsidRDefault="00D83501" w:rsidP="00BE6CA1">
                  <w:pPr>
                    <w:spacing w:after="0" w:line="240" w:lineRule="auto"/>
                    <w:jc w:val="center"/>
                    <w:rPr>
                      <w:rFonts w:ascii="Calibri" w:eastAsia="Times New Roman" w:hAnsi="Calibri" w:cs="Calibri"/>
                      <w:color w:val="0563C1"/>
                      <w:sz w:val="22"/>
                      <w:szCs w:val="22"/>
                      <w:u w:val="single"/>
                      <w:lang w:eastAsia="en-US"/>
                    </w:rPr>
                  </w:pPr>
                  <w:hyperlink r:id="rId26" w:tooltip="France at the 2024 Summer Olympics" w:history="1">
                    <w:r w:rsidRPr="00F66BC6">
                      <w:rPr>
                        <w:rFonts w:ascii="Calibri" w:eastAsia="Times New Roman" w:hAnsi="Calibri" w:cs="Calibri"/>
                        <w:color w:val="0563C1"/>
                        <w:sz w:val="22"/>
                        <w:szCs w:val="22"/>
                        <w:u w:val="single"/>
                        <w:lang w:eastAsia="en-US"/>
                      </w:rPr>
                      <w:t> France*</w:t>
                    </w:r>
                  </w:hyperlink>
                </w:p>
              </w:tc>
            </w:tr>
          </w:tbl>
          <w:p w14:paraId="4159417F"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p>
        </w:tc>
        <w:tc>
          <w:tcPr>
            <w:tcW w:w="896" w:type="dxa"/>
            <w:tcBorders>
              <w:top w:val="single" w:sz="8" w:space="0" w:color="A2A9B1"/>
              <w:left w:val="single" w:sz="8" w:space="0" w:color="A2A9B1"/>
              <w:bottom w:val="nil"/>
              <w:right w:val="nil"/>
            </w:tcBorders>
            <w:shd w:val="clear" w:color="000000" w:fill="F8F9FA"/>
            <w:vAlign w:val="center"/>
            <w:hideMark/>
          </w:tcPr>
          <w:p w14:paraId="18328D5D"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16</w:t>
            </w:r>
          </w:p>
        </w:tc>
        <w:tc>
          <w:tcPr>
            <w:tcW w:w="930" w:type="dxa"/>
            <w:tcBorders>
              <w:top w:val="single" w:sz="8" w:space="0" w:color="A2A9B1"/>
              <w:left w:val="single" w:sz="8" w:space="0" w:color="A2A9B1"/>
              <w:bottom w:val="nil"/>
              <w:right w:val="nil"/>
            </w:tcBorders>
            <w:shd w:val="clear" w:color="000000" w:fill="F8F9FA"/>
            <w:vAlign w:val="center"/>
            <w:hideMark/>
          </w:tcPr>
          <w:p w14:paraId="6665F5A9"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26</w:t>
            </w:r>
          </w:p>
        </w:tc>
        <w:tc>
          <w:tcPr>
            <w:tcW w:w="1030" w:type="dxa"/>
            <w:tcBorders>
              <w:top w:val="single" w:sz="8" w:space="0" w:color="A2A9B1"/>
              <w:left w:val="single" w:sz="8" w:space="0" w:color="A2A9B1"/>
              <w:bottom w:val="nil"/>
              <w:right w:val="nil"/>
            </w:tcBorders>
            <w:shd w:val="clear" w:color="000000" w:fill="F8F9FA"/>
            <w:vAlign w:val="center"/>
            <w:hideMark/>
          </w:tcPr>
          <w:p w14:paraId="708E3C2B"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22</w:t>
            </w:r>
          </w:p>
        </w:tc>
        <w:tc>
          <w:tcPr>
            <w:tcW w:w="905" w:type="dxa"/>
            <w:tcBorders>
              <w:top w:val="single" w:sz="8" w:space="0" w:color="A2A9B1"/>
              <w:left w:val="single" w:sz="8" w:space="0" w:color="A2A9B1"/>
              <w:bottom w:val="nil"/>
              <w:right w:val="single" w:sz="4" w:space="0" w:color="auto"/>
            </w:tcBorders>
            <w:shd w:val="clear" w:color="000000" w:fill="F8F9FA"/>
            <w:vAlign w:val="center"/>
            <w:hideMark/>
          </w:tcPr>
          <w:p w14:paraId="1BA72D6B"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64</w:t>
            </w:r>
          </w:p>
        </w:tc>
      </w:tr>
      <w:tr w:rsidR="00D83501" w:rsidRPr="00F66BC6" w14:paraId="0D5463E3" w14:textId="77777777" w:rsidTr="00BE6CA1">
        <w:trPr>
          <w:trHeight w:val="315"/>
        </w:trPr>
        <w:tc>
          <w:tcPr>
            <w:tcW w:w="803" w:type="dxa"/>
            <w:tcBorders>
              <w:top w:val="single" w:sz="8" w:space="0" w:color="A2A9B1"/>
              <w:left w:val="single" w:sz="4" w:space="0" w:color="auto"/>
              <w:bottom w:val="nil"/>
              <w:right w:val="nil"/>
            </w:tcBorders>
            <w:shd w:val="clear" w:color="000000" w:fill="F8F9FA"/>
            <w:vAlign w:val="center"/>
            <w:hideMark/>
          </w:tcPr>
          <w:p w14:paraId="6DF9487C"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6</w:t>
            </w:r>
          </w:p>
        </w:tc>
        <w:tc>
          <w:tcPr>
            <w:tcW w:w="3116" w:type="dxa"/>
            <w:tcBorders>
              <w:top w:val="nil"/>
              <w:left w:val="nil"/>
              <w:bottom w:val="nil"/>
              <w:right w:val="nil"/>
            </w:tcBorders>
            <w:shd w:val="clear" w:color="auto" w:fill="auto"/>
            <w:noWrap/>
            <w:vAlign w:val="bottom"/>
            <w:hideMark/>
          </w:tcPr>
          <w:p w14:paraId="0F5EAC78"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r w:rsidRPr="00F66BC6">
              <w:rPr>
                <w:rFonts w:ascii="Calibri" w:eastAsia="Times New Roman" w:hAnsi="Calibri" w:cs="Calibri"/>
                <w:noProof/>
                <w:color w:val="000000"/>
                <w:sz w:val="22"/>
                <w:szCs w:val="22"/>
                <w:lang w:eastAsia="en-US"/>
              </w:rPr>
              <w:drawing>
                <wp:anchor distT="0" distB="0" distL="114300" distR="114300" simplePos="0" relativeHeight="251664384" behindDoc="0" locked="0" layoutInCell="1" allowOverlap="1" wp14:anchorId="097C2540" wp14:editId="7AADBA60">
                  <wp:simplePos x="0" y="0"/>
                  <wp:positionH relativeFrom="column">
                    <wp:posOffset>0</wp:posOffset>
                  </wp:positionH>
                  <wp:positionV relativeFrom="paragraph">
                    <wp:posOffset>0</wp:posOffset>
                  </wp:positionV>
                  <wp:extent cx="209550" cy="142875"/>
                  <wp:effectExtent l="0" t="0" r="0" b="9525"/>
                  <wp:wrapNone/>
                  <wp:docPr id="1312224809"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890"/>
            </w:tblGrid>
            <w:tr w:rsidR="00D83501" w:rsidRPr="00F66BC6" w14:paraId="4E159C7C" w14:textId="77777777" w:rsidTr="00BE6CA1">
              <w:trPr>
                <w:trHeight w:val="315"/>
                <w:tblCellSpacing w:w="0" w:type="dxa"/>
              </w:trPr>
              <w:tc>
                <w:tcPr>
                  <w:tcW w:w="3100" w:type="dxa"/>
                  <w:tcBorders>
                    <w:top w:val="single" w:sz="8" w:space="0" w:color="A2A9B1"/>
                    <w:left w:val="single" w:sz="8" w:space="0" w:color="A2A9B1"/>
                    <w:bottom w:val="nil"/>
                    <w:right w:val="nil"/>
                  </w:tcBorders>
                  <w:shd w:val="clear" w:color="000000" w:fill="F8F9FA"/>
                  <w:vAlign w:val="center"/>
                  <w:hideMark/>
                </w:tcPr>
                <w:p w14:paraId="3E0B2EF7" w14:textId="77777777" w:rsidR="00D83501" w:rsidRPr="00F66BC6" w:rsidRDefault="00D83501" w:rsidP="00BE6CA1">
                  <w:pPr>
                    <w:spacing w:after="0" w:line="240" w:lineRule="auto"/>
                    <w:jc w:val="center"/>
                    <w:rPr>
                      <w:rFonts w:ascii="Calibri" w:eastAsia="Times New Roman" w:hAnsi="Calibri" w:cs="Calibri"/>
                      <w:color w:val="0563C1"/>
                      <w:sz w:val="22"/>
                      <w:szCs w:val="22"/>
                      <w:u w:val="single"/>
                      <w:lang w:eastAsia="en-US"/>
                    </w:rPr>
                  </w:pPr>
                  <w:hyperlink r:id="rId28" w:tooltip="Netherlands at the 2024 Summer Olympics" w:history="1">
                    <w:r w:rsidRPr="00F66BC6">
                      <w:rPr>
                        <w:rFonts w:ascii="Calibri" w:eastAsia="Times New Roman" w:hAnsi="Calibri" w:cs="Calibri"/>
                        <w:color w:val="0563C1"/>
                        <w:sz w:val="22"/>
                        <w:szCs w:val="22"/>
                        <w:u w:val="single"/>
                        <w:lang w:eastAsia="en-US"/>
                      </w:rPr>
                      <w:t> Netherlands</w:t>
                    </w:r>
                  </w:hyperlink>
                </w:p>
              </w:tc>
            </w:tr>
          </w:tbl>
          <w:p w14:paraId="2E212A53"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p>
        </w:tc>
        <w:tc>
          <w:tcPr>
            <w:tcW w:w="896" w:type="dxa"/>
            <w:tcBorders>
              <w:top w:val="single" w:sz="8" w:space="0" w:color="A2A9B1"/>
              <w:left w:val="single" w:sz="8" w:space="0" w:color="A2A9B1"/>
              <w:bottom w:val="nil"/>
              <w:right w:val="nil"/>
            </w:tcBorders>
            <w:shd w:val="clear" w:color="000000" w:fill="F8F9FA"/>
            <w:vAlign w:val="center"/>
            <w:hideMark/>
          </w:tcPr>
          <w:p w14:paraId="49616D7F"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15</w:t>
            </w:r>
          </w:p>
        </w:tc>
        <w:tc>
          <w:tcPr>
            <w:tcW w:w="930" w:type="dxa"/>
            <w:tcBorders>
              <w:top w:val="single" w:sz="8" w:space="0" w:color="A2A9B1"/>
              <w:left w:val="single" w:sz="8" w:space="0" w:color="A2A9B1"/>
              <w:bottom w:val="nil"/>
              <w:right w:val="nil"/>
            </w:tcBorders>
            <w:shd w:val="clear" w:color="000000" w:fill="F8F9FA"/>
            <w:vAlign w:val="center"/>
            <w:hideMark/>
          </w:tcPr>
          <w:p w14:paraId="39B27595"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7</w:t>
            </w:r>
          </w:p>
        </w:tc>
        <w:tc>
          <w:tcPr>
            <w:tcW w:w="1030" w:type="dxa"/>
            <w:tcBorders>
              <w:top w:val="single" w:sz="8" w:space="0" w:color="A2A9B1"/>
              <w:left w:val="single" w:sz="8" w:space="0" w:color="A2A9B1"/>
              <w:bottom w:val="nil"/>
              <w:right w:val="nil"/>
            </w:tcBorders>
            <w:shd w:val="clear" w:color="000000" w:fill="F8F9FA"/>
            <w:vAlign w:val="center"/>
            <w:hideMark/>
          </w:tcPr>
          <w:p w14:paraId="0E55A3CF"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12</w:t>
            </w:r>
          </w:p>
        </w:tc>
        <w:tc>
          <w:tcPr>
            <w:tcW w:w="905" w:type="dxa"/>
            <w:tcBorders>
              <w:top w:val="single" w:sz="8" w:space="0" w:color="A2A9B1"/>
              <w:left w:val="single" w:sz="8" w:space="0" w:color="A2A9B1"/>
              <w:bottom w:val="nil"/>
              <w:right w:val="single" w:sz="4" w:space="0" w:color="auto"/>
            </w:tcBorders>
            <w:shd w:val="clear" w:color="000000" w:fill="F8F9FA"/>
            <w:vAlign w:val="center"/>
            <w:hideMark/>
          </w:tcPr>
          <w:p w14:paraId="0679E50A"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34</w:t>
            </w:r>
          </w:p>
        </w:tc>
      </w:tr>
      <w:tr w:rsidR="00D83501" w:rsidRPr="00F66BC6" w14:paraId="72B2A730" w14:textId="77777777" w:rsidTr="00BE6CA1">
        <w:trPr>
          <w:trHeight w:val="315"/>
        </w:trPr>
        <w:tc>
          <w:tcPr>
            <w:tcW w:w="803" w:type="dxa"/>
            <w:tcBorders>
              <w:top w:val="single" w:sz="8" w:space="0" w:color="A2A9B1"/>
              <w:left w:val="single" w:sz="4" w:space="0" w:color="auto"/>
              <w:bottom w:val="nil"/>
              <w:right w:val="nil"/>
            </w:tcBorders>
            <w:shd w:val="clear" w:color="000000" w:fill="F8F9FA"/>
            <w:vAlign w:val="center"/>
            <w:hideMark/>
          </w:tcPr>
          <w:p w14:paraId="7988B83A"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7</w:t>
            </w:r>
          </w:p>
        </w:tc>
        <w:tc>
          <w:tcPr>
            <w:tcW w:w="3116" w:type="dxa"/>
            <w:tcBorders>
              <w:top w:val="nil"/>
              <w:left w:val="nil"/>
              <w:bottom w:val="nil"/>
              <w:right w:val="nil"/>
            </w:tcBorders>
            <w:shd w:val="clear" w:color="auto" w:fill="auto"/>
            <w:noWrap/>
            <w:vAlign w:val="bottom"/>
            <w:hideMark/>
          </w:tcPr>
          <w:p w14:paraId="0D109531"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r w:rsidRPr="00F66BC6">
              <w:rPr>
                <w:rFonts w:ascii="Calibri" w:eastAsia="Times New Roman" w:hAnsi="Calibri" w:cs="Calibri"/>
                <w:noProof/>
                <w:color w:val="000000"/>
                <w:sz w:val="22"/>
                <w:szCs w:val="22"/>
                <w:lang w:eastAsia="en-US"/>
              </w:rPr>
              <w:drawing>
                <wp:anchor distT="0" distB="0" distL="114300" distR="114300" simplePos="0" relativeHeight="251665408" behindDoc="0" locked="0" layoutInCell="1" allowOverlap="1" wp14:anchorId="75D3E291" wp14:editId="5CA7D1E1">
                  <wp:simplePos x="0" y="0"/>
                  <wp:positionH relativeFrom="column">
                    <wp:posOffset>0</wp:posOffset>
                  </wp:positionH>
                  <wp:positionV relativeFrom="paragraph">
                    <wp:posOffset>0</wp:posOffset>
                  </wp:positionV>
                  <wp:extent cx="209550" cy="142875"/>
                  <wp:effectExtent l="0" t="0" r="0" b="9525"/>
                  <wp:wrapNone/>
                  <wp:docPr id="65621193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890"/>
            </w:tblGrid>
            <w:tr w:rsidR="00D83501" w:rsidRPr="00F66BC6" w14:paraId="14248732" w14:textId="77777777" w:rsidTr="00BE6CA1">
              <w:trPr>
                <w:trHeight w:val="315"/>
                <w:tblCellSpacing w:w="0" w:type="dxa"/>
              </w:trPr>
              <w:tc>
                <w:tcPr>
                  <w:tcW w:w="3100" w:type="dxa"/>
                  <w:tcBorders>
                    <w:top w:val="single" w:sz="8" w:space="0" w:color="A2A9B1"/>
                    <w:left w:val="single" w:sz="8" w:space="0" w:color="A2A9B1"/>
                    <w:bottom w:val="nil"/>
                    <w:right w:val="nil"/>
                  </w:tcBorders>
                  <w:shd w:val="clear" w:color="000000" w:fill="F8F9FA"/>
                  <w:vAlign w:val="center"/>
                  <w:hideMark/>
                </w:tcPr>
                <w:p w14:paraId="50381FB0" w14:textId="77777777" w:rsidR="00D83501" w:rsidRPr="00F66BC6" w:rsidRDefault="00D83501" w:rsidP="00BE6CA1">
                  <w:pPr>
                    <w:spacing w:after="0" w:line="240" w:lineRule="auto"/>
                    <w:jc w:val="center"/>
                    <w:rPr>
                      <w:rFonts w:ascii="Calibri" w:eastAsia="Times New Roman" w:hAnsi="Calibri" w:cs="Calibri"/>
                      <w:color w:val="0563C1"/>
                      <w:sz w:val="22"/>
                      <w:szCs w:val="22"/>
                      <w:u w:val="single"/>
                      <w:lang w:eastAsia="en-US"/>
                    </w:rPr>
                  </w:pPr>
                  <w:hyperlink r:id="rId30" w:tooltip="Great Britain at the 2024 Summer Olympics" w:history="1">
                    <w:r w:rsidRPr="00F66BC6">
                      <w:rPr>
                        <w:rFonts w:ascii="Calibri" w:eastAsia="Times New Roman" w:hAnsi="Calibri" w:cs="Calibri"/>
                        <w:color w:val="0563C1"/>
                        <w:sz w:val="22"/>
                        <w:szCs w:val="22"/>
                        <w:u w:val="single"/>
                        <w:lang w:eastAsia="en-US"/>
                      </w:rPr>
                      <w:t> Great Britain</w:t>
                    </w:r>
                  </w:hyperlink>
                </w:p>
              </w:tc>
            </w:tr>
          </w:tbl>
          <w:p w14:paraId="58633DFD"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p>
        </w:tc>
        <w:tc>
          <w:tcPr>
            <w:tcW w:w="896" w:type="dxa"/>
            <w:tcBorders>
              <w:top w:val="single" w:sz="8" w:space="0" w:color="A2A9B1"/>
              <w:left w:val="single" w:sz="8" w:space="0" w:color="A2A9B1"/>
              <w:bottom w:val="nil"/>
              <w:right w:val="nil"/>
            </w:tcBorders>
            <w:shd w:val="clear" w:color="000000" w:fill="F8F9FA"/>
            <w:vAlign w:val="center"/>
            <w:hideMark/>
          </w:tcPr>
          <w:p w14:paraId="724DEEEB"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14</w:t>
            </w:r>
          </w:p>
        </w:tc>
        <w:tc>
          <w:tcPr>
            <w:tcW w:w="930" w:type="dxa"/>
            <w:tcBorders>
              <w:top w:val="single" w:sz="8" w:space="0" w:color="A2A9B1"/>
              <w:left w:val="single" w:sz="8" w:space="0" w:color="A2A9B1"/>
              <w:bottom w:val="nil"/>
              <w:right w:val="nil"/>
            </w:tcBorders>
            <w:shd w:val="clear" w:color="000000" w:fill="F8F9FA"/>
            <w:vAlign w:val="center"/>
            <w:hideMark/>
          </w:tcPr>
          <w:p w14:paraId="32D3AFAC"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22</w:t>
            </w:r>
          </w:p>
        </w:tc>
        <w:tc>
          <w:tcPr>
            <w:tcW w:w="1030" w:type="dxa"/>
            <w:tcBorders>
              <w:top w:val="single" w:sz="8" w:space="0" w:color="A2A9B1"/>
              <w:left w:val="single" w:sz="8" w:space="0" w:color="A2A9B1"/>
              <w:bottom w:val="nil"/>
              <w:right w:val="nil"/>
            </w:tcBorders>
            <w:shd w:val="clear" w:color="000000" w:fill="F8F9FA"/>
            <w:vAlign w:val="center"/>
            <w:hideMark/>
          </w:tcPr>
          <w:p w14:paraId="7E072E86"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29</w:t>
            </w:r>
          </w:p>
        </w:tc>
        <w:tc>
          <w:tcPr>
            <w:tcW w:w="905" w:type="dxa"/>
            <w:tcBorders>
              <w:top w:val="single" w:sz="8" w:space="0" w:color="A2A9B1"/>
              <w:left w:val="single" w:sz="8" w:space="0" w:color="A2A9B1"/>
              <w:bottom w:val="nil"/>
              <w:right w:val="single" w:sz="4" w:space="0" w:color="auto"/>
            </w:tcBorders>
            <w:shd w:val="clear" w:color="000000" w:fill="F8F9FA"/>
            <w:vAlign w:val="center"/>
            <w:hideMark/>
          </w:tcPr>
          <w:p w14:paraId="7490D119"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65</w:t>
            </w:r>
          </w:p>
        </w:tc>
      </w:tr>
      <w:tr w:rsidR="00D83501" w:rsidRPr="00F66BC6" w14:paraId="448BCDF1" w14:textId="77777777" w:rsidTr="00BE6CA1">
        <w:trPr>
          <w:trHeight w:val="315"/>
        </w:trPr>
        <w:tc>
          <w:tcPr>
            <w:tcW w:w="803" w:type="dxa"/>
            <w:tcBorders>
              <w:top w:val="single" w:sz="8" w:space="0" w:color="A2A9B1"/>
              <w:left w:val="single" w:sz="4" w:space="0" w:color="auto"/>
              <w:bottom w:val="nil"/>
              <w:right w:val="nil"/>
            </w:tcBorders>
            <w:shd w:val="clear" w:color="000000" w:fill="F8F9FA"/>
            <w:vAlign w:val="center"/>
            <w:hideMark/>
          </w:tcPr>
          <w:p w14:paraId="4AC4C70F"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8</w:t>
            </w:r>
          </w:p>
        </w:tc>
        <w:tc>
          <w:tcPr>
            <w:tcW w:w="3116" w:type="dxa"/>
            <w:tcBorders>
              <w:top w:val="nil"/>
              <w:left w:val="nil"/>
              <w:bottom w:val="nil"/>
              <w:right w:val="nil"/>
            </w:tcBorders>
            <w:shd w:val="clear" w:color="auto" w:fill="auto"/>
            <w:noWrap/>
            <w:vAlign w:val="bottom"/>
            <w:hideMark/>
          </w:tcPr>
          <w:p w14:paraId="7A157691"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r w:rsidRPr="00F66BC6">
              <w:rPr>
                <w:rFonts w:ascii="Calibri" w:eastAsia="Times New Roman" w:hAnsi="Calibri" w:cs="Calibri"/>
                <w:noProof/>
                <w:color w:val="000000"/>
                <w:sz w:val="22"/>
                <w:szCs w:val="22"/>
                <w:lang w:eastAsia="en-US"/>
              </w:rPr>
              <w:drawing>
                <wp:anchor distT="0" distB="0" distL="114300" distR="114300" simplePos="0" relativeHeight="251666432" behindDoc="0" locked="0" layoutInCell="1" allowOverlap="1" wp14:anchorId="2D2B92A9" wp14:editId="7BA622C6">
                  <wp:simplePos x="0" y="0"/>
                  <wp:positionH relativeFrom="column">
                    <wp:posOffset>0</wp:posOffset>
                  </wp:positionH>
                  <wp:positionV relativeFrom="paragraph">
                    <wp:posOffset>0</wp:posOffset>
                  </wp:positionV>
                  <wp:extent cx="209550" cy="142875"/>
                  <wp:effectExtent l="0" t="0" r="0" b="9525"/>
                  <wp:wrapNone/>
                  <wp:docPr id="53149844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890"/>
            </w:tblGrid>
            <w:tr w:rsidR="00D83501" w:rsidRPr="00F66BC6" w14:paraId="5BFDDA72" w14:textId="77777777" w:rsidTr="00BE6CA1">
              <w:trPr>
                <w:trHeight w:val="315"/>
                <w:tblCellSpacing w:w="0" w:type="dxa"/>
              </w:trPr>
              <w:tc>
                <w:tcPr>
                  <w:tcW w:w="3100" w:type="dxa"/>
                  <w:tcBorders>
                    <w:top w:val="single" w:sz="8" w:space="0" w:color="A2A9B1"/>
                    <w:left w:val="single" w:sz="8" w:space="0" w:color="A2A9B1"/>
                    <w:bottom w:val="nil"/>
                    <w:right w:val="nil"/>
                  </w:tcBorders>
                  <w:shd w:val="clear" w:color="000000" w:fill="F8F9FA"/>
                  <w:vAlign w:val="center"/>
                  <w:hideMark/>
                </w:tcPr>
                <w:p w14:paraId="24729D00" w14:textId="77777777" w:rsidR="00D83501" w:rsidRPr="00F66BC6" w:rsidRDefault="00D83501" w:rsidP="00BE6CA1">
                  <w:pPr>
                    <w:spacing w:after="0" w:line="240" w:lineRule="auto"/>
                    <w:jc w:val="center"/>
                    <w:rPr>
                      <w:rFonts w:ascii="Calibri" w:eastAsia="Times New Roman" w:hAnsi="Calibri" w:cs="Calibri"/>
                      <w:color w:val="0563C1"/>
                      <w:sz w:val="22"/>
                      <w:szCs w:val="22"/>
                      <w:u w:val="single"/>
                      <w:lang w:eastAsia="en-US"/>
                    </w:rPr>
                  </w:pPr>
                  <w:hyperlink r:id="rId32" w:tooltip="South Korea at the 2024 Summer Olympics" w:history="1">
                    <w:r w:rsidRPr="00F66BC6">
                      <w:rPr>
                        <w:rFonts w:ascii="Calibri" w:eastAsia="Times New Roman" w:hAnsi="Calibri" w:cs="Calibri"/>
                        <w:color w:val="0563C1"/>
                        <w:sz w:val="22"/>
                        <w:szCs w:val="22"/>
                        <w:u w:val="single"/>
                        <w:lang w:eastAsia="en-US"/>
                      </w:rPr>
                      <w:t> South Korea</w:t>
                    </w:r>
                  </w:hyperlink>
                </w:p>
              </w:tc>
            </w:tr>
          </w:tbl>
          <w:p w14:paraId="34B23243"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p>
        </w:tc>
        <w:tc>
          <w:tcPr>
            <w:tcW w:w="896" w:type="dxa"/>
            <w:tcBorders>
              <w:top w:val="single" w:sz="8" w:space="0" w:color="A2A9B1"/>
              <w:left w:val="single" w:sz="8" w:space="0" w:color="A2A9B1"/>
              <w:bottom w:val="nil"/>
              <w:right w:val="nil"/>
            </w:tcBorders>
            <w:shd w:val="clear" w:color="000000" w:fill="F8F9FA"/>
            <w:vAlign w:val="center"/>
            <w:hideMark/>
          </w:tcPr>
          <w:p w14:paraId="333F0EEE"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13</w:t>
            </w:r>
          </w:p>
        </w:tc>
        <w:tc>
          <w:tcPr>
            <w:tcW w:w="930" w:type="dxa"/>
            <w:tcBorders>
              <w:top w:val="single" w:sz="8" w:space="0" w:color="A2A9B1"/>
              <w:left w:val="single" w:sz="8" w:space="0" w:color="A2A9B1"/>
              <w:bottom w:val="nil"/>
              <w:right w:val="nil"/>
            </w:tcBorders>
            <w:shd w:val="clear" w:color="000000" w:fill="F8F9FA"/>
            <w:vAlign w:val="center"/>
            <w:hideMark/>
          </w:tcPr>
          <w:p w14:paraId="152C8B18"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9</w:t>
            </w:r>
          </w:p>
        </w:tc>
        <w:tc>
          <w:tcPr>
            <w:tcW w:w="1030" w:type="dxa"/>
            <w:tcBorders>
              <w:top w:val="single" w:sz="8" w:space="0" w:color="A2A9B1"/>
              <w:left w:val="single" w:sz="8" w:space="0" w:color="A2A9B1"/>
              <w:bottom w:val="nil"/>
              <w:right w:val="nil"/>
            </w:tcBorders>
            <w:shd w:val="clear" w:color="000000" w:fill="F8F9FA"/>
            <w:vAlign w:val="center"/>
            <w:hideMark/>
          </w:tcPr>
          <w:p w14:paraId="68E0C7E5"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10</w:t>
            </w:r>
          </w:p>
        </w:tc>
        <w:tc>
          <w:tcPr>
            <w:tcW w:w="905" w:type="dxa"/>
            <w:tcBorders>
              <w:top w:val="single" w:sz="8" w:space="0" w:color="A2A9B1"/>
              <w:left w:val="single" w:sz="8" w:space="0" w:color="A2A9B1"/>
              <w:bottom w:val="nil"/>
              <w:right w:val="single" w:sz="4" w:space="0" w:color="auto"/>
            </w:tcBorders>
            <w:shd w:val="clear" w:color="000000" w:fill="F8F9FA"/>
            <w:vAlign w:val="center"/>
            <w:hideMark/>
          </w:tcPr>
          <w:p w14:paraId="12619488"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32</w:t>
            </w:r>
          </w:p>
        </w:tc>
      </w:tr>
      <w:tr w:rsidR="00D83501" w:rsidRPr="00F66BC6" w14:paraId="31C7E282" w14:textId="77777777" w:rsidTr="00BE6CA1">
        <w:trPr>
          <w:trHeight w:val="315"/>
        </w:trPr>
        <w:tc>
          <w:tcPr>
            <w:tcW w:w="803" w:type="dxa"/>
            <w:tcBorders>
              <w:top w:val="single" w:sz="8" w:space="0" w:color="A2A9B1"/>
              <w:left w:val="single" w:sz="4" w:space="0" w:color="auto"/>
              <w:bottom w:val="nil"/>
              <w:right w:val="nil"/>
            </w:tcBorders>
            <w:shd w:val="clear" w:color="000000" w:fill="F8F9FA"/>
            <w:vAlign w:val="center"/>
            <w:hideMark/>
          </w:tcPr>
          <w:p w14:paraId="42687AA8"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9</w:t>
            </w:r>
          </w:p>
        </w:tc>
        <w:tc>
          <w:tcPr>
            <w:tcW w:w="3116" w:type="dxa"/>
            <w:tcBorders>
              <w:top w:val="nil"/>
              <w:left w:val="nil"/>
              <w:bottom w:val="nil"/>
              <w:right w:val="nil"/>
            </w:tcBorders>
            <w:shd w:val="clear" w:color="auto" w:fill="auto"/>
            <w:noWrap/>
            <w:vAlign w:val="bottom"/>
            <w:hideMark/>
          </w:tcPr>
          <w:p w14:paraId="3D364C48"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r w:rsidRPr="00F66BC6">
              <w:rPr>
                <w:rFonts w:ascii="Calibri" w:eastAsia="Times New Roman" w:hAnsi="Calibri" w:cs="Calibri"/>
                <w:noProof/>
                <w:color w:val="000000"/>
                <w:sz w:val="22"/>
                <w:szCs w:val="22"/>
                <w:lang w:eastAsia="en-US"/>
              </w:rPr>
              <w:drawing>
                <wp:anchor distT="0" distB="0" distL="114300" distR="114300" simplePos="0" relativeHeight="251667456" behindDoc="0" locked="0" layoutInCell="1" allowOverlap="1" wp14:anchorId="2F910DC7" wp14:editId="6ACA4AE8">
                  <wp:simplePos x="0" y="0"/>
                  <wp:positionH relativeFrom="column">
                    <wp:posOffset>0</wp:posOffset>
                  </wp:positionH>
                  <wp:positionV relativeFrom="paragraph">
                    <wp:posOffset>0</wp:posOffset>
                  </wp:positionV>
                  <wp:extent cx="209550" cy="142875"/>
                  <wp:effectExtent l="0" t="0" r="0" b="9525"/>
                  <wp:wrapNone/>
                  <wp:docPr id="172563811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890"/>
            </w:tblGrid>
            <w:tr w:rsidR="00D83501" w:rsidRPr="00F66BC6" w14:paraId="50487955" w14:textId="77777777" w:rsidTr="00BE6CA1">
              <w:trPr>
                <w:trHeight w:val="315"/>
                <w:tblCellSpacing w:w="0" w:type="dxa"/>
              </w:trPr>
              <w:tc>
                <w:tcPr>
                  <w:tcW w:w="3100" w:type="dxa"/>
                  <w:tcBorders>
                    <w:top w:val="single" w:sz="8" w:space="0" w:color="A2A9B1"/>
                    <w:left w:val="single" w:sz="8" w:space="0" w:color="A2A9B1"/>
                    <w:bottom w:val="nil"/>
                    <w:right w:val="nil"/>
                  </w:tcBorders>
                  <w:shd w:val="clear" w:color="000000" w:fill="F8F9FA"/>
                  <w:vAlign w:val="center"/>
                  <w:hideMark/>
                </w:tcPr>
                <w:p w14:paraId="67194A69" w14:textId="77777777" w:rsidR="00D83501" w:rsidRPr="00F66BC6" w:rsidRDefault="00D83501" w:rsidP="00BE6CA1">
                  <w:pPr>
                    <w:spacing w:after="0" w:line="240" w:lineRule="auto"/>
                    <w:jc w:val="center"/>
                    <w:rPr>
                      <w:rFonts w:ascii="Calibri" w:eastAsia="Times New Roman" w:hAnsi="Calibri" w:cs="Calibri"/>
                      <w:color w:val="0563C1"/>
                      <w:sz w:val="22"/>
                      <w:szCs w:val="22"/>
                      <w:u w:val="single"/>
                      <w:lang w:eastAsia="en-US"/>
                    </w:rPr>
                  </w:pPr>
                  <w:hyperlink r:id="rId34" w:tooltip="Italy at the 2024 Summer Olympics" w:history="1">
                    <w:r w:rsidRPr="00F66BC6">
                      <w:rPr>
                        <w:rFonts w:ascii="Calibri" w:eastAsia="Times New Roman" w:hAnsi="Calibri" w:cs="Calibri"/>
                        <w:color w:val="0563C1"/>
                        <w:sz w:val="22"/>
                        <w:szCs w:val="22"/>
                        <w:u w:val="single"/>
                        <w:lang w:eastAsia="en-US"/>
                      </w:rPr>
                      <w:t> Italy</w:t>
                    </w:r>
                  </w:hyperlink>
                </w:p>
              </w:tc>
            </w:tr>
          </w:tbl>
          <w:p w14:paraId="07638DE5"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p>
        </w:tc>
        <w:tc>
          <w:tcPr>
            <w:tcW w:w="896" w:type="dxa"/>
            <w:tcBorders>
              <w:top w:val="single" w:sz="8" w:space="0" w:color="A2A9B1"/>
              <w:left w:val="single" w:sz="8" w:space="0" w:color="A2A9B1"/>
              <w:bottom w:val="nil"/>
              <w:right w:val="nil"/>
            </w:tcBorders>
            <w:shd w:val="clear" w:color="000000" w:fill="F8F9FA"/>
            <w:vAlign w:val="center"/>
            <w:hideMark/>
          </w:tcPr>
          <w:p w14:paraId="11473FC5"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12</w:t>
            </w:r>
          </w:p>
        </w:tc>
        <w:tc>
          <w:tcPr>
            <w:tcW w:w="930" w:type="dxa"/>
            <w:tcBorders>
              <w:top w:val="single" w:sz="8" w:space="0" w:color="A2A9B1"/>
              <w:left w:val="single" w:sz="8" w:space="0" w:color="A2A9B1"/>
              <w:bottom w:val="nil"/>
              <w:right w:val="nil"/>
            </w:tcBorders>
            <w:shd w:val="clear" w:color="000000" w:fill="F8F9FA"/>
            <w:vAlign w:val="center"/>
            <w:hideMark/>
          </w:tcPr>
          <w:p w14:paraId="7566172B"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13</w:t>
            </w:r>
          </w:p>
        </w:tc>
        <w:tc>
          <w:tcPr>
            <w:tcW w:w="1030" w:type="dxa"/>
            <w:tcBorders>
              <w:top w:val="single" w:sz="8" w:space="0" w:color="A2A9B1"/>
              <w:left w:val="single" w:sz="8" w:space="0" w:color="A2A9B1"/>
              <w:bottom w:val="nil"/>
              <w:right w:val="nil"/>
            </w:tcBorders>
            <w:shd w:val="clear" w:color="000000" w:fill="F8F9FA"/>
            <w:vAlign w:val="center"/>
            <w:hideMark/>
          </w:tcPr>
          <w:p w14:paraId="6893CC12"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15</w:t>
            </w:r>
          </w:p>
        </w:tc>
        <w:tc>
          <w:tcPr>
            <w:tcW w:w="905" w:type="dxa"/>
            <w:tcBorders>
              <w:top w:val="single" w:sz="8" w:space="0" w:color="A2A9B1"/>
              <w:left w:val="single" w:sz="8" w:space="0" w:color="A2A9B1"/>
              <w:bottom w:val="nil"/>
              <w:right w:val="single" w:sz="4" w:space="0" w:color="auto"/>
            </w:tcBorders>
            <w:shd w:val="clear" w:color="000000" w:fill="F8F9FA"/>
            <w:vAlign w:val="center"/>
            <w:hideMark/>
          </w:tcPr>
          <w:p w14:paraId="0908CDB2"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40</w:t>
            </w:r>
          </w:p>
        </w:tc>
      </w:tr>
      <w:tr w:rsidR="00D83501" w:rsidRPr="00F66BC6" w14:paraId="50850FE3" w14:textId="77777777" w:rsidTr="00BE6CA1">
        <w:trPr>
          <w:trHeight w:val="315"/>
        </w:trPr>
        <w:tc>
          <w:tcPr>
            <w:tcW w:w="803" w:type="dxa"/>
            <w:tcBorders>
              <w:top w:val="single" w:sz="8" w:space="0" w:color="A2A9B1"/>
              <w:left w:val="single" w:sz="4" w:space="0" w:color="auto"/>
              <w:bottom w:val="single" w:sz="4" w:space="0" w:color="auto"/>
              <w:right w:val="nil"/>
            </w:tcBorders>
            <w:shd w:val="clear" w:color="000000" w:fill="F8F9FA"/>
            <w:vAlign w:val="center"/>
            <w:hideMark/>
          </w:tcPr>
          <w:p w14:paraId="5C495B95"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10</w:t>
            </w:r>
          </w:p>
        </w:tc>
        <w:tc>
          <w:tcPr>
            <w:tcW w:w="3116" w:type="dxa"/>
            <w:tcBorders>
              <w:top w:val="nil"/>
              <w:left w:val="nil"/>
              <w:bottom w:val="single" w:sz="4" w:space="0" w:color="auto"/>
              <w:right w:val="nil"/>
            </w:tcBorders>
            <w:shd w:val="clear" w:color="auto" w:fill="auto"/>
            <w:noWrap/>
            <w:vAlign w:val="bottom"/>
            <w:hideMark/>
          </w:tcPr>
          <w:p w14:paraId="054B527A"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r w:rsidRPr="00F66BC6">
              <w:rPr>
                <w:rFonts w:ascii="Calibri" w:eastAsia="Times New Roman" w:hAnsi="Calibri" w:cs="Calibri"/>
                <w:noProof/>
                <w:color w:val="000000"/>
                <w:sz w:val="22"/>
                <w:szCs w:val="22"/>
                <w:lang w:eastAsia="en-US"/>
              </w:rPr>
              <w:drawing>
                <wp:anchor distT="0" distB="0" distL="114300" distR="114300" simplePos="0" relativeHeight="251668480" behindDoc="0" locked="0" layoutInCell="1" allowOverlap="1" wp14:anchorId="6DA88849" wp14:editId="758148D6">
                  <wp:simplePos x="0" y="0"/>
                  <wp:positionH relativeFrom="column">
                    <wp:posOffset>0</wp:posOffset>
                  </wp:positionH>
                  <wp:positionV relativeFrom="paragraph">
                    <wp:posOffset>0</wp:posOffset>
                  </wp:positionV>
                  <wp:extent cx="209550" cy="123825"/>
                  <wp:effectExtent l="0" t="0" r="0" b="9525"/>
                  <wp:wrapNone/>
                  <wp:docPr id="95348549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 cy="12382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890"/>
            </w:tblGrid>
            <w:tr w:rsidR="00D83501" w:rsidRPr="00F66BC6" w14:paraId="7FE33A36" w14:textId="77777777" w:rsidTr="00BE6CA1">
              <w:trPr>
                <w:trHeight w:val="315"/>
                <w:tblCellSpacing w:w="0" w:type="dxa"/>
              </w:trPr>
              <w:tc>
                <w:tcPr>
                  <w:tcW w:w="3100" w:type="dxa"/>
                  <w:tcBorders>
                    <w:top w:val="single" w:sz="8" w:space="0" w:color="A2A9B1"/>
                    <w:left w:val="single" w:sz="8" w:space="0" w:color="A2A9B1"/>
                    <w:bottom w:val="single" w:sz="8" w:space="0" w:color="A2A9B1"/>
                    <w:right w:val="nil"/>
                  </w:tcBorders>
                  <w:shd w:val="clear" w:color="000000" w:fill="F8F9FA"/>
                  <w:vAlign w:val="center"/>
                  <w:hideMark/>
                </w:tcPr>
                <w:p w14:paraId="35A7C2A6" w14:textId="77777777" w:rsidR="00D83501" w:rsidRPr="00F66BC6" w:rsidRDefault="00D83501" w:rsidP="00BE6CA1">
                  <w:pPr>
                    <w:spacing w:after="0" w:line="240" w:lineRule="auto"/>
                    <w:jc w:val="center"/>
                    <w:rPr>
                      <w:rFonts w:ascii="Calibri" w:eastAsia="Times New Roman" w:hAnsi="Calibri" w:cs="Calibri"/>
                      <w:color w:val="0563C1"/>
                      <w:sz w:val="22"/>
                      <w:szCs w:val="22"/>
                      <w:u w:val="single"/>
                      <w:lang w:eastAsia="en-US"/>
                    </w:rPr>
                  </w:pPr>
                  <w:hyperlink r:id="rId36" w:tooltip="Germany at the 2024 Summer Olympics" w:history="1">
                    <w:r w:rsidRPr="00F66BC6">
                      <w:rPr>
                        <w:rFonts w:ascii="Calibri" w:eastAsia="Times New Roman" w:hAnsi="Calibri" w:cs="Calibri"/>
                        <w:color w:val="0563C1"/>
                        <w:sz w:val="22"/>
                        <w:szCs w:val="22"/>
                        <w:u w:val="single"/>
                        <w:lang w:eastAsia="en-US"/>
                      </w:rPr>
                      <w:t> Germany</w:t>
                    </w:r>
                  </w:hyperlink>
                </w:p>
              </w:tc>
            </w:tr>
          </w:tbl>
          <w:p w14:paraId="4B3D16A3" w14:textId="77777777" w:rsidR="00D83501" w:rsidRPr="00F66BC6" w:rsidRDefault="00D83501" w:rsidP="00BE6CA1">
            <w:pPr>
              <w:spacing w:after="0" w:line="240" w:lineRule="auto"/>
              <w:rPr>
                <w:rFonts w:ascii="Calibri" w:eastAsia="Times New Roman" w:hAnsi="Calibri" w:cs="Calibri"/>
                <w:color w:val="000000"/>
                <w:sz w:val="22"/>
                <w:szCs w:val="22"/>
                <w:lang w:eastAsia="en-US"/>
              </w:rPr>
            </w:pPr>
          </w:p>
        </w:tc>
        <w:tc>
          <w:tcPr>
            <w:tcW w:w="896" w:type="dxa"/>
            <w:tcBorders>
              <w:top w:val="single" w:sz="8" w:space="0" w:color="A2A9B1"/>
              <w:left w:val="single" w:sz="8" w:space="0" w:color="A2A9B1"/>
              <w:bottom w:val="single" w:sz="4" w:space="0" w:color="auto"/>
              <w:right w:val="nil"/>
            </w:tcBorders>
            <w:shd w:val="clear" w:color="000000" w:fill="F8F9FA"/>
            <w:vAlign w:val="center"/>
            <w:hideMark/>
          </w:tcPr>
          <w:p w14:paraId="019A5026"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12</w:t>
            </w:r>
          </w:p>
        </w:tc>
        <w:tc>
          <w:tcPr>
            <w:tcW w:w="930" w:type="dxa"/>
            <w:tcBorders>
              <w:top w:val="single" w:sz="8" w:space="0" w:color="A2A9B1"/>
              <w:left w:val="single" w:sz="8" w:space="0" w:color="A2A9B1"/>
              <w:bottom w:val="single" w:sz="4" w:space="0" w:color="auto"/>
              <w:right w:val="nil"/>
            </w:tcBorders>
            <w:shd w:val="clear" w:color="000000" w:fill="F8F9FA"/>
            <w:vAlign w:val="center"/>
            <w:hideMark/>
          </w:tcPr>
          <w:p w14:paraId="1801689F"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13</w:t>
            </w:r>
          </w:p>
        </w:tc>
        <w:tc>
          <w:tcPr>
            <w:tcW w:w="1030" w:type="dxa"/>
            <w:tcBorders>
              <w:top w:val="single" w:sz="8" w:space="0" w:color="A2A9B1"/>
              <w:left w:val="single" w:sz="8" w:space="0" w:color="A2A9B1"/>
              <w:bottom w:val="single" w:sz="4" w:space="0" w:color="auto"/>
              <w:right w:val="nil"/>
            </w:tcBorders>
            <w:shd w:val="clear" w:color="000000" w:fill="F8F9FA"/>
            <w:vAlign w:val="center"/>
            <w:hideMark/>
          </w:tcPr>
          <w:p w14:paraId="091752B0" w14:textId="77777777" w:rsidR="00D83501" w:rsidRPr="00F66BC6" w:rsidRDefault="00D83501" w:rsidP="00BE6CA1">
            <w:pPr>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8</w:t>
            </w:r>
          </w:p>
        </w:tc>
        <w:tc>
          <w:tcPr>
            <w:tcW w:w="905" w:type="dxa"/>
            <w:tcBorders>
              <w:top w:val="single" w:sz="8" w:space="0" w:color="A2A9B1"/>
              <w:left w:val="single" w:sz="8" w:space="0" w:color="A2A9B1"/>
              <w:bottom w:val="single" w:sz="4" w:space="0" w:color="auto"/>
              <w:right w:val="single" w:sz="4" w:space="0" w:color="auto"/>
            </w:tcBorders>
            <w:shd w:val="clear" w:color="000000" w:fill="F8F9FA"/>
            <w:vAlign w:val="center"/>
            <w:hideMark/>
          </w:tcPr>
          <w:p w14:paraId="5ECBEE62" w14:textId="77777777" w:rsidR="00D83501" w:rsidRPr="00F66BC6" w:rsidRDefault="00D83501" w:rsidP="00BE6CA1">
            <w:pPr>
              <w:keepNext/>
              <w:spacing w:after="0" w:line="240" w:lineRule="auto"/>
              <w:jc w:val="right"/>
              <w:rPr>
                <w:rFonts w:ascii="Arial" w:eastAsia="Times New Roman" w:hAnsi="Arial" w:cs="Arial"/>
                <w:color w:val="202122"/>
                <w:sz w:val="24"/>
                <w:szCs w:val="24"/>
                <w:lang w:eastAsia="en-US"/>
              </w:rPr>
            </w:pPr>
            <w:r w:rsidRPr="00F66BC6">
              <w:rPr>
                <w:rFonts w:ascii="Arial" w:eastAsia="Times New Roman" w:hAnsi="Arial" w:cs="Arial"/>
                <w:color w:val="202122"/>
                <w:sz w:val="24"/>
                <w:szCs w:val="24"/>
                <w:lang w:eastAsia="en-US"/>
              </w:rPr>
              <w:t>33</w:t>
            </w:r>
          </w:p>
        </w:tc>
      </w:tr>
    </w:tbl>
    <w:p w14:paraId="1BBF5760" w14:textId="77777777" w:rsidR="00D83501" w:rsidRPr="00193A09" w:rsidRDefault="00D83501" w:rsidP="00D83501">
      <w:pPr>
        <w:pStyle w:val="Caption"/>
        <w:jc w:val="center"/>
        <w:rPr>
          <w:color w:val="auto"/>
          <w:sz w:val="24"/>
          <w:szCs w:val="24"/>
        </w:rPr>
      </w:pPr>
      <w:r>
        <w:t xml:space="preserve">Table </w:t>
      </w:r>
      <w:r>
        <w:fldChar w:fldCharType="begin"/>
      </w:r>
      <w:r>
        <w:instrText xml:space="preserve"> SEQ Table \* ARABIC </w:instrText>
      </w:r>
      <w:r>
        <w:fldChar w:fldCharType="separate"/>
      </w:r>
      <w:r>
        <w:rPr>
          <w:noProof/>
        </w:rPr>
        <w:t>1</w:t>
      </w:r>
      <w:r>
        <w:fldChar w:fldCharType="end"/>
      </w:r>
      <w:r>
        <w:t xml:space="preserve"> - Medal table</w:t>
      </w:r>
    </w:p>
    <w:p w14:paraId="09307744" w14:textId="77777777" w:rsidR="00D83501" w:rsidRDefault="00D83501" w:rsidP="008D6D77">
      <w:pPr>
        <w:rPr>
          <w:color w:val="auto"/>
          <w:sz w:val="24"/>
          <w:szCs w:val="24"/>
        </w:rPr>
      </w:pPr>
    </w:p>
    <w:p w14:paraId="227ADE7C" w14:textId="77777777" w:rsidR="00D83501" w:rsidRDefault="00D83501" w:rsidP="008D6D77">
      <w:pPr>
        <w:rPr>
          <w:color w:val="auto"/>
          <w:sz w:val="24"/>
          <w:szCs w:val="24"/>
        </w:rPr>
      </w:pPr>
    </w:p>
    <w:p w14:paraId="0840F1AD" w14:textId="77777777" w:rsidR="00D83501" w:rsidRDefault="00D83501" w:rsidP="008D6D77">
      <w:pPr>
        <w:rPr>
          <w:color w:val="auto"/>
          <w:sz w:val="24"/>
          <w:szCs w:val="24"/>
        </w:rPr>
      </w:pPr>
    </w:p>
    <w:p w14:paraId="72E4F721" w14:textId="77777777" w:rsidR="00D83501" w:rsidRDefault="00D83501" w:rsidP="008D6D77">
      <w:pPr>
        <w:rPr>
          <w:color w:val="auto"/>
          <w:sz w:val="24"/>
          <w:szCs w:val="24"/>
        </w:rPr>
      </w:pPr>
    </w:p>
    <w:p w14:paraId="1FDA6E43" w14:textId="77777777" w:rsidR="00D83501" w:rsidRDefault="00D83501" w:rsidP="008D6D77">
      <w:pPr>
        <w:rPr>
          <w:color w:val="auto"/>
          <w:sz w:val="24"/>
          <w:szCs w:val="24"/>
        </w:rPr>
      </w:pPr>
    </w:p>
    <w:p w14:paraId="2CF36AEA" w14:textId="77777777" w:rsidR="00D83501" w:rsidRDefault="00D83501" w:rsidP="008D6D77">
      <w:pPr>
        <w:rPr>
          <w:color w:val="auto"/>
          <w:sz w:val="24"/>
          <w:szCs w:val="24"/>
        </w:rPr>
      </w:pPr>
    </w:p>
    <w:p w14:paraId="2CCBC85D" w14:textId="77777777" w:rsidR="00D83501" w:rsidRDefault="00D83501" w:rsidP="008D6D77">
      <w:pPr>
        <w:rPr>
          <w:color w:val="auto"/>
          <w:sz w:val="24"/>
          <w:szCs w:val="24"/>
        </w:rPr>
      </w:pPr>
    </w:p>
    <w:p w14:paraId="3F6FF192" w14:textId="77777777" w:rsidR="00D83501" w:rsidRDefault="00D83501" w:rsidP="008D6D77">
      <w:pPr>
        <w:rPr>
          <w:color w:val="auto"/>
          <w:sz w:val="24"/>
          <w:szCs w:val="24"/>
        </w:rPr>
      </w:pPr>
    </w:p>
    <w:p w14:paraId="6210EAB5" w14:textId="77777777" w:rsidR="00D83501" w:rsidRDefault="00D83501" w:rsidP="008D6D77">
      <w:pPr>
        <w:rPr>
          <w:color w:val="auto"/>
          <w:sz w:val="24"/>
          <w:szCs w:val="24"/>
        </w:rPr>
      </w:pPr>
    </w:p>
    <w:p w14:paraId="7F03EA33" w14:textId="77777777" w:rsidR="00D83501" w:rsidRDefault="00D83501" w:rsidP="008D6D77">
      <w:pPr>
        <w:rPr>
          <w:color w:val="auto"/>
          <w:sz w:val="24"/>
          <w:szCs w:val="24"/>
        </w:rPr>
      </w:pPr>
    </w:p>
    <w:p w14:paraId="139DFA41" w14:textId="77777777" w:rsidR="00D83501" w:rsidRDefault="00D83501" w:rsidP="001116C3">
      <w:pPr>
        <w:pStyle w:val="Subtitle"/>
        <w:rPr>
          <w:sz w:val="28"/>
          <w:szCs w:val="20"/>
        </w:rPr>
      </w:pPr>
    </w:p>
    <w:p w14:paraId="0DE3C6D6" w14:textId="7BD41E5E" w:rsidR="001116C3" w:rsidRDefault="001C0DC4" w:rsidP="001116C3">
      <w:pPr>
        <w:pStyle w:val="Subtitle"/>
        <w:rPr>
          <w:sz w:val="28"/>
          <w:szCs w:val="20"/>
        </w:rPr>
      </w:pPr>
      <w:r>
        <w:rPr>
          <w:sz w:val="28"/>
          <w:szCs w:val="20"/>
        </w:rPr>
        <w:lastRenderedPageBreak/>
        <w:t>Conclusion</w:t>
      </w:r>
    </w:p>
    <w:p w14:paraId="43BD83D2" w14:textId="77777777" w:rsidR="001116C3" w:rsidRPr="001116C3" w:rsidRDefault="001116C3" w:rsidP="001116C3"/>
    <w:p w14:paraId="562882FE" w14:textId="63A343E7" w:rsidR="00155957" w:rsidRPr="00F547DF" w:rsidRDefault="001C0DC4" w:rsidP="008D6D77">
      <w:pPr>
        <w:rPr>
          <w:color w:val="auto"/>
          <w:sz w:val="24"/>
          <w:szCs w:val="24"/>
        </w:rPr>
      </w:pPr>
      <w:r w:rsidRPr="001C0DC4">
        <w:rPr>
          <w:color w:val="auto"/>
          <w:sz w:val="24"/>
          <w:szCs w:val="24"/>
        </w:rPr>
        <w:t>In conclusion, the analysis of the 2024 Paris Olympic Games using Tableau provided a clear picture of global participant distribution and the popularity of sports disciplines. The data shows a significant increase in the number of participants over time, a growing balance between male and female athletes, and variation in sport representation. These insights help us understand the dynamics and evolution of the Olympic Games, emphasizing how global sports are developing and adapting.</w:t>
      </w:r>
    </w:p>
    <w:sectPr w:rsidR="00155957" w:rsidRPr="00F547DF" w:rsidSect="00E218A3">
      <w:headerReference w:type="default" r:id="rId37"/>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49080" w14:textId="77777777" w:rsidR="00364D6B" w:rsidRDefault="00364D6B">
      <w:pPr>
        <w:spacing w:after="0" w:line="240" w:lineRule="auto"/>
      </w:pPr>
      <w:r>
        <w:separator/>
      </w:r>
    </w:p>
  </w:endnote>
  <w:endnote w:type="continuationSeparator" w:id="0">
    <w:p w14:paraId="563AD8A3" w14:textId="77777777" w:rsidR="00364D6B" w:rsidRDefault="0036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58B9B" w14:textId="77777777" w:rsidR="00364D6B" w:rsidRDefault="00364D6B">
      <w:pPr>
        <w:spacing w:after="0" w:line="240" w:lineRule="auto"/>
      </w:pPr>
      <w:r>
        <w:separator/>
      </w:r>
    </w:p>
  </w:footnote>
  <w:footnote w:type="continuationSeparator" w:id="0">
    <w:p w14:paraId="1E6CBCE6" w14:textId="77777777" w:rsidR="00364D6B" w:rsidRDefault="00364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93B3F" w14:textId="77777777" w:rsidR="00D83501" w:rsidRDefault="00D835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16395A" w:themeColor="accent1" w:themeShade="BF"/>
      </w:rPr>
    </w:lvl>
    <w:lvl w:ilvl="1">
      <w:start w:val="1"/>
      <w:numFmt w:val="decimal"/>
      <w:lvlText w:val="%2."/>
      <w:lvlJc w:val="left"/>
      <w:pPr>
        <w:ind w:left="1440" w:hanging="360"/>
      </w:pPr>
      <w:rPr>
        <w:rFonts w:hint="default"/>
        <w:color w:val="16395A" w:themeColor="accent1" w:themeShade="BF"/>
      </w:rPr>
    </w:lvl>
    <w:lvl w:ilvl="2">
      <w:start w:val="1"/>
      <w:numFmt w:val="decimal"/>
      <w:lvlText w:val="%3."/>
      <w:lvlJc w:val="right"/>
      <w:pPr>
        <w:ind w:left="2160" w:hanging="180"/>
      </w:pPr>
      <w:rPr>
        <w:rFonts w:hint="default"/>
        <w:color w:val="16395A" w:themeColor="accent1" w:themeShade="BF"/>
      </w:rPr>
    </w:lvl>
    <w:lvl w:ilvl="3">
      <w:start w:val="1"/>
      <w:numFmt w:val="decimal"/>
      <w:lvlText w:val="%4."/>
      <w:lvlJc w:val="left"/>
      <w:pPr>
        <w:ind w:left="2880" w:hanging="360"/>
      </w:pPr>
      <w:rPr>
        <w:rFonts w:hint="default"/>
        <w:color w:val="16395A" w:themeColor="accent1" w:themeShade="BF"/>
      </w:rPr>
    </w:lvl>
    <w:lvl w:ilvl="4">
      <w:start w:val="1"/>
      <w:numFmt w:val="decimal"/>
      <w:lvlText w:val="%5."/>
      <w:lvlJc w:val="left"/>
      <w:pPr>
        <w:ind w:left="3600" w:hanging="360"/>
      </w:pPr>
      <w:rPr>
        <w:rFonts w:hint="default"/>
        <w:color w:val="16395A" w:themeColor="accent1" w:themeShade="BF"/>
      </w:rPr>
    </w:lvl>
    <w:lvl w:ilvl="5">
      <w:start w:val="1"/>
      <w:numFmt w:val="decimal"/>
      <w:lvlText w:val="%6."/>
      <w:lvlJc w:val="right"/>
      <w:pPr>
        <w:ind w:left="4320" w:hanging="180"/>
      </w:pPr>
      <w:rPr>
        <w:rFonts w:hint="default"/>
        <w:color w:val="16395A" w:themeColor="accent1" w:themeShade="BF"/>
      </w:rPr>
    </w:lvl>
    <w:lvl w:ilvl="6">
      <w:start w:val="1"/>
      <w:numFmt w:val="decimal"/>
      <w:lvlText w:val="%7."/>
      <w:lvlJc w:val="left"/>
      <w:pPr>
        <w:ind w:left="5040" w:hanging="360"/>
      </w:pPr>
      <w:rPr>
        <w:rFonts w:hint="default"/>
        <w:color w:val="16395A" w:themeColor="accent1" w:themeShade="BF"/>
      </w:rPr>
    </w:lvl>
    <w:lvl w:ilvl="7">
      <w:start w:val="1"/>
      <w:numFmt w:val="decimal"/>
      <w:lvlText w:val="%8."/>
      <w:lvlJc w:val="left"/>
      <w:pPr>
        <w:ind w:left="5760" w:hanging="360"/>
      </w:pPr>
      <w:rPr>
        <w:rFonts w:hint="default"/>
        <w:color w:val="16395A" w:themeColor="accent1" w:themeShade="BF"/>
      </w:rPr>
    </w:lvl>
    <w:lvl w:ilvl="8">
      <w:start w:val="1"/>
      <w:numFmt w:val="decimal"/>
      <w:lvlText w:val="%9."/>
      <w:lvlJc w:val="right"/>
      <w:pPr>
        <w:ind w:left="6480" w:hanging="180"/>
      </w:pPr>
      <w:rPr>
        <w:rFonts w:hint="default"/>
        <w:color w:val="16395A" w:themeColor="accent1" w:themeShade="BF"/>
      </w:rPr>
    </w:lvl>
  </w:abstractNum>
  <w:abstractNum w:abstractNumId="12"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16395A" w:themeColor="accent1" w:themeShade="BF"/>
      </w:rPr>
    </w:lvl>
    <w:lvl w:ilvl="1">
      <w:start w:val="1"/>
      <w:numFmt w:val="bullet"/>
      <w:lvlText w:val="o"/>
      <w:lvlJc w:val="left"/>
      <w:pPr>
        <w:ind w:left="1440" w:hanging="360"/>
      </w:pPr>
      <w:rPr>
        <w:rFonts w:ascii="Courier New" w:hAnsi="Courier New" w:hint="default"/>
        <w:color w:val="16395A" w:themeColor="accent1" w:themeShade="BF"/>
      </w:rPr>
    </w:lvl>
    <w:lvl w:ilvl="2">
      <w:start w:val="1"/>
      <w:numFmt w:val="bullet"/>
      <w:lvlText w:val=""/>
      <w:lvlJc w:val="left"/>
      <w:pPr>
        <w:ind w:left="2160" w:hanging="360"/>
      </w:pPr>
      <w:rPr>
        <w:rFonts w:ascii="Wingdings" w:hAnsi="Wingdings" w:hint="default"/>
        <w:color w:val="16395A" w:themeColor="accent1" w:themeShade="BF"/>
      </w:rPr>
    </w:lvl>
    <w:lvl w:ilvl="3">
      <w:start w:val="1"/>
      <w:numFmt w:val="bullet"/>
      <w:lvlText w:val=""/>
      <w:lvlJc w:val="left"/>
      <w:pPr>
        <w:ind w:left="2880" w:hanging="360"/>
      </w:pPr>
      <w:rPr>
        <w:rFonts w:ascii="Symbol" w:hAnsi="Symbol" w:hint="default"/>
        <w:color w:val="16395A" w:themeColor="accent1" w:themeShade="BF"/>
      </w:rPr>
    </w:lvl>
    <w:lvl w:ilvl="4">
      <w:start w:val="1"/>
      <w:numFmt w:val="bullet"/>
      <w:lvlText w:val="o"/>
      <w:lvlJc w:val="left"/>
      <w:pPr>
        <w:ind w:left="3600" w:hanging="360"/>
      </w:pPr>
      <w:rPr>
        <w:rFonts w:ascii="Courier New" w:hAnsi="Courier New" w:hint="default"/>
        <w:color w:val="16395A" w:themeColor="accent1" w:themeShade="BF"/>
      </w:rPr>
    </w:lvl>
    <w:lvl w:ilvl="5">
      <w:start w:val="1"/>
      <w:numFmt w:val="bullet"/>
      <w:lvlText w:val=""/>
      <w:lvlJc w:val="left"/>
      <w:pPr>
        <w:ind w:left="4320" w:hanging="360"/>
      </w:pPr>
      <w:rPr>
        <w:rFonts w:ascii="Wingdings" w:hAnsi="Wingdings" w:hint="default"/>
        <w:color w:val="16395A" w:themeColor="accent1" w:themeShade="BF"/>
      </w:rPr>
    </w:lvl>
    <w:lvl w:ilvl="6">
      <w:start w:val="1"/>
      <w:numFmt w:val="bullet"/>
      <w:lvlText w:val=""/>
      <w:lvlJc w:val="left"/>
      <w:pPr>
        <w:ind w:left="5040" w:hanging="360"/>
      </w:pPr>
      <w:rPr>
        <w:rFonts w:ascii="Symbol" w:hAnsi="Symbol" w:hint="default"/>
        <w:color w:val="16395A" w:themeColor="accent1" w:themeShade="BF"/>
      </w:rPr>
    </w:lvl>
    <w:lvl w:ilvl="7">
      <w:start w:val="1"/>
      <w:numFmt w:val="bullet"/>
      <w:lvlText w:val="o"/>
      <w:lvlJc w:val="left"/>
      <w:pPr>
        <w:ind w:left="5760" w:hanging="360"/>
      </w:pPr>
      <w:rPr>
        <w:rFonts w:ascii="Courier New" w:hAnsi="Courier New" w:hint="default"/>
        <w:color w:val="16395A" w:themeColor="accent1" w:themeShade="BF"/>
      </w:rPr>
    </w:lvl>
    <w:lvl w:ilvl="8">
      <w:start w:val="1"/>
      <w:numFmt w:val="bullet"/>
      <w:lvlText w:val=""/>
      <w:lvlJc w:val="left"/>
      <w:pPr>
        <w:ind w:left="6480" w:hanging="360"/>
      </w:pPr>
      <w:rPr>
        <w:rFonts w:ascii="Wingdings" w:hAnsi="Wingdings" w:hint="default"/>
        <w:color w:val="16395A" w:themeColor="accent1" w:themeShade="BF"/>
      </w:rPr>
    </w:lvl>
  </w:abstractNum>
  <w:num w:numId="1" w16cid:durableId="363289122">
    <w:abstractNumId w:val="9"/>
  </w:num>
  <w:num w:numId="2" w16cid:durableId="1773436715">
    <w:abstractNumId w:val="12"/>
  </w:num>
  <w:num w:numId="3" w16cid:durableId="394398141">
    <w:abstractNumId w:val="12"/>
    <w:lvlOverride w:ilvl="0">
      <w:startOverride w:val="1"/>
    </w:lvlOverride>
  </w:num>
  <w:num w:numId="4" w16cid:durableId="65955723">
    <w:abstractNumId w:val="10"/>
  </w:num>
  <w:num w:numId="5" w16cid:durableId="900142883">
    <w:abstractNumId w:val="7"/>
  </w:num>
  <w:num w:numId="6" w16cid:durableId="1106651772">
    <w:abstractNumId w:val="6"/>
  </w:num>
  <w:num w:numId="7" w16cid:durableId="1284071850">
    <w:abstractNumId w:val="5"/>
  </w:num>
  <w:num w:numId="8" w16cid:durableId="2023974801">
    <w:abstractNumId w:val="4"/>
  </w:num>
  <w:num w:numId="9" w16cid:durableId="815872695">
    <w:abstractNumId w:val="8"/>
  </w:num>
  <w:num w:numId="10" w16cid:durableId="551623239">
    <w:abstractNumId w:val="3"/>
  </w:num>
  <w:num w:numId="11" w16cid:durableId="1153762191">
    <w:abstractNumId w:val="2"/>
  </w:num>
  <w:num w:numId="12" w16cid:durableId="1139957664">
    <w:abstractNumId w:val="1"/>
  </w:num>
  <w:num w:numId="13" w16cid:durableId="1142621376">
    <w:abstractNumId w:val="0"/>
  </w:num>
  <w:num w:numId="14" w16cid:durableId="8878826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1486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0F9"/>
    <w:rsid w:val="00001321"/>
    <w:rsid w:val="000232EA"/>
    <w:rsid w:val="00023DA4"/>
    <w:rsid w:val="000277C5"/>
    <w:rsid w:val="00065730"/>
    <w:rsid w:val="00083B37"/>
    <w:rsid w:val="000A0612"/>
    <w:rsid w:val="000B3ABF"/>
    <w:rsid w:val="000B4CCC"/>
    <w:rsid w:val="000E3526"/>
    <w:rsid w:val="001067A1"/>
    <w:rsid w:val="001116C3"/>
    <w:rsid w:val="0015327F"/>
    <w:rsid w:val="00155957"/>
    <w:rsid w:val="00155F59"/>
    <w:rsid w:val="00175DE0"/>
    <w:rsid w:val="00193A09"/>
    <w:rsid w:val="001A728E"/>
    <w:rsid w:val="001C0DC4"/>
    <w:rsid w:val="001D3121"/>
    <w:rsid w:val="001E042A"/>
    <w:rsid w:val="001E7313"/>
    <w:rsid w:val="001F1C75"/>
    <w:rsid w:val="001F4F11"/>
    <w:rsid w:val="00206A9A"/>
    <w:rsid w:val="00225505"/>
    <w:rsid w:val="00235EFC"/>
    <w:rsid w:val="00267BFA"/>
    <w:rsid w:val="00301FD4"/>
    <w:rsid w:val="00325DA6"/>
    <w:rsid w:val="003312ED"/>
    <w:rsid w:val="00364D6B"/>
    <w:rsid w:val="00385CDF"/>
    <w:rsid w:val="004018C1"/>
    <w:rsid w:val="00422590"/>
    <w:rsid w:val="00446879"/>
    <w:rsid w:val="004518AE"/>
    <w:rsid w:val="0045565A"/>
    <w:rsid w:val="00471213"/>
    <w:rsid w:val="004727F4"/>
    <w:rsid w:val="0047771A"/>
    <w:rsid w:val="004A0A8D"/>
    <w:rsid w:val="004C5EC7"/>
    <w:rsid w:val="004E0E4E"/>
    <w:rsid w:val="004F0404"/>
    <w:rsid w:val="00514213"/>
    <w:rsid w:val="00515A63"/>
    <w:rsid w:val="00535D67"/>
    <w:rsid w:val="00575B92"/>
    <w:rsid w:val="005A17E7"/>
    <w:rsid w:val="005D4DC9"/>
    <w:rsid w:val="005F7999"/>
    <w:rsid w:val="006111B0"/>
    <w:rsid w:val="006168F9"/>
    <w:rsid w:val="00626EDA"/>
    <w:rsid w:val="0063680F"/>
    <w:rsid w:val="006401F4"/>
    <w:rsid w:val="006802D1"/>
    <w:rsid w:val="006B685C"/>
    <w:rsid w:val="006C025B"/>
    <w:rsid w:val="006C2F5E"/>
    <w:rsid w:val="006C3A7B"/>
    <w:rsid w:val="006D7FF8"/>
    <w:rsid w:val="00704472"/>
    <w:rsid w:val="00706B4D"/>
    <w:rsid w:val="00791457"/>
    <w:rsid w:val="007A1EE3"/>
    <w:rsid w:val="007F372E"/>
    <w:rsid w:val="007F5027"/>
    <w:rsid w:val="0082076F"/>
    <w:rsid w:val="008471C0"/>
    <w:rsid w:val="0087771F"/>
    <w:rsid w:val="008B7135"/>
    <w:rsid w:val="008D5E06"/>
    <w:rsid w:val="008D6D77"/>
    <w:rsid w:val="008E631E"/>
    <w:rsid w:val="009130F9"/>
    <w:rsid w:val="00914873"/>
    <w:rsid w:val="0095301D"/>
    <w:rsid w:val="00954BFF"/>
    <w:rsid w:val="00963CF3"/>
    <w:rsid w:val="0097022A"/>
    <w:rsid w:val="00971F80"/>
    <w:rsid w:val="009B1731"/>
    <w:rsid w:val="009C0227"/>
    <w:rsid w:val="009D3652"/>
    <w:rsid w:val="009E033E"/>
    <w:rsid w:val="009E2B16"/>
    <w:rsid w:val="00A47EFC"/>
    <w:rsid w:val="00A54D52"/>
    <w:rsid w:val="00A67AE6"/>
    <w:rsid w:val="00AA316B"/>
    <w:rsid w:val="00AB45ED"/>
    <w:rsid w:val="00AC794B"/>
    <w:rsid w:val="00B0154F"/>
    <w:rsid w:val="00B04D5B"/>
    <w:rsid w:val="00B05004"/>
    <w:rsid w:val="00B80D0D"/>
    <w:rsid w:val="00BC1FD2"/>
    <w:rsid w:val="00BD7D71"/>
    <w:rsid w:val="00BE3695"/>
    <w:rsid w:val="00C244A1"/>
    <w:rsid w:val="00C305F6"/>
    <w:rsid w:val="00C76CE4"/>
    <w:rsid w:val="00C840E0"/>
    <w:rsid w:val="00C92C41"/>
    <w:rsid w:val="00C94B82"/>
    <w:rsid w:val="00CA22D1"/>
    <w:rsid w:val="00CD6C1A"/>
    <w:rsid w:val="00D212E6"/>
    <w:rsid w:val="00D42A38"/>
    <w:rsid w:val="00D50009"/>
    <w:rsid w:val="00D57E3E"/>
    <w:rsid w:val="00D83501"/>
    <w:rsid w:val="00D840D6"/>
    <w:rsid w:val="00DA3BED"/>
    <w:rsid w:val="00DB24CB"/>
    <w:rsid w:val="00DC5CBB"/>
    <w:rsid w:val="00DF5013"/>
    <w:rsid w:val="00E218A3"/>
    <w:rsid w:val="00E41C52"/>
    <w:rsid w:val="00E616F4"/>
    <w:rsid w:val="00E840EF"/>
    <w:rsid w:val="00E9640A"/>
    <w:rsid w:val="00ED7DC4"/>
    <w:rsid w:val="00F1586E"/>
    <w:rsid w:val="00F37B71"/>
    <w:rsid w:val="00F51A97"/>
    <w:rsid w:val="00F547DF"/>
    <w:rsid w:val="00F640F9"/>
    <w:rsid w:val="00F66BC6"/>
    <w:rsid w:val="00FB568E"/>
    <w:rsid w:val="00FF7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F27B8"/>
  <w15:chartTrackingRefBased/>
  <w15:docId w15:val="{3FD4C125-9810-4123-AF59-9516CAE51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E4E"/>
    <w:rPr>
      <w:color w:val="000000" w:themeColor="text1"/>
    </w:rPr>
  </w:style>
  <w:style w:type="paragraph" w:styleId="Heading1">
    <w:name w:val="heading 1"/>
    <w:basedOn w:val="Normal"/>
    <w:next w:val="Normal"/>
    <w:link w:val="Heading1Char"/>
    <w:uiPriority w:val="9"/>
    <w:qFormat/>
    <w:rsid w:val="00C94B82"/>
    <w:pPr>
      <w:keepNext/>
      <w:keepLines/>
      <w:spacing w:before="600" w:after="240" w:line="240" w:lineRule="auto"/>
      <w:outlineLvl w:val="0"/>
    </w:pPr>
    <w:rPr>
      <w:rFonts w:asciiTheme="majorHAnsi" w:hAnsiTheme="majorHAnsi" w:cs="Times New Roman (Body CS)"/>
      <w:b/>
      <w:bCs/>
      <w:caps/>
      <w:color w:val="0413A2" w:themeColor="accent4" w:themeShade="80"/>
      <w:spacing w:val="10"/>
      <w:sz w:val="28"/>
    </w:rPr>
  </w:style>
  <w:style w:type="paragraph" w:styleId="Heading2">
    <w:name w:val="heading 2"/>
    <w:basedOn w:val="Normal"/>
    <w:next w:val="Normal"/>
    <w:link w:val="Heading2Char"/>
    <w:uiPriority w:val="9"/>
    <w:unhideWhenUsed/>
    <w:qFormat/>
    <w:rsid w:val="00E41C52"/>
    <w:pPr>
      <w:keepNext/>
      <w:keepLines/>
      <w:numPr>
        <w:numId w:val="4"/>
      </w:numPr>
      <w:spacing w:before="360" w:after="120" w:line="240" w:lineRule="auto"/>
      <w:outlineLvl w:val="1"/>
    </w:pPr>
    <w:rPr>
      <w:rFonts w:cs="Times New Roman (Body CS)"/>
      <w:b/>
      <w:bCs/>
      <w:color w:val="071DF2" w:themeColor="accent4" w:themeShade="BF"/>
      <w:spacing w:val="10"/>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0F263C"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16395A"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16395A"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D42A38"/>
    <w:pPr>
      <w:spacing w:after="0" w:line="420" w:lineRule="exact"/>
    </w:pPr>
    <w:rPr>
      <w:rFonts w:asciiTheme="majorHAnsi" w:eastAsiaTheme="majorEastAsia" w:hAnsiTheme="majorHAnsi" w:cs="Times New Roman (Headings CS)"/>
      <w:caps/>
      <w:color w:val="071DF2" w:themeColor="accent4" w:themeShade="BF"/>
      <w:spacing w:val="10"/>
      <w:kern w:val="28"/>
      <w:sz w:val="40"/>
    </w:rPr>
  </w:style>
  <w:style w:type="character" w:customStyle="1" w:styleId="TitleChar">
    <w:name w:val="Title Char"/>
    <w:basedOn w:val="DefaultParagraphFont"/>
    <w:link w:val="Title"/>
    <w:uiPriority w:val="1"/>
    <w:rsid w:val="00D42A38"/>
    <w:rPr>
      <w:rFonts w:asciiTheme="majorHAnsi" w:eastAsiaTheme="majorEastAsia" w:hAnsiTheme="majorHAnsi" w:cs="Times New Roman (Headings CS)"/>
      <w:caps/>
      <w:color w:val="071DF2" w:themeColor="accent4" w:themeShade="BF"/>
      <w:spacing w:val="10"/>
      <w:kern w:val="28"/>
      <w:sz w:val="4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D42A38"/>
    <w:pPr>
      <w:numPr>
        <w:ilvl w:val="1"/>
      </w:numPr>
      <w:spacing w:before="80" w:after="0" w:line="280" w:lineRule="exact"/>
    </w:pPr>
    <w:rPr>
      <w:rFonts w:cs="Times New Roman (Body CS)"/>
      <w:b/>
      <w:bCs/>
      <w:color w:val="071DF2" w:themeColor="accent4" w:themeShade="BF"/>
      <w:spacing w:val="10"/>
      <w:sz w:val="24"/>
    </w:rPr>
  </w:style>
  <w:style w:type="character" w:customStyle="1" w:styleId="SubtitleChar">
    <w:name w:val="Subtitle Char"/>
    <w:basedOn w:val="DefaultParagraphFont"/>
    <w:link w:val="Subtitle"/>
    <w:uiPriority w:val="2"/>
    <w:rsid w:val="00D42A38"/>
    <w:rPr>
      <w:rFonts w:cs="Times New Roman (Body CS)"/>
      <w:b/>
      <w:bCs/>
      <w:color w:val="071DF2" w:themeColor="accent4" w:themeShade="BF"/>
      <w:spacing w:val="10"/>
      <w:sz w:val="24"/>
    </w:rPr>
  </w:style>
  <w:style w:type="character" w:customStyle="1" w:styleId="Heading1Char">
    <w:name w:val="Heading 1 Char"/>
    <w:basedOn w:val="DefaultParagraphFont"/>
    <w:link w:val="Heading1"/>
    <w:uiPriority w:val="9"/>
    <w:rsid w:val="00C94B82"/>
    <w:rPr>
      <w:rFonts w:asciiTheme="majorHAnsi" w:hAnsiTheme="majorHAnsi" w:cs="Times New Roman (Body CS)"/>
      <w:b/>
      <w:bCs/>
      <w:caps/>
      <w:color w:val="0413A2" w:themeColor="accent4" w:themeShade="80"/>
      <w:spacing w:val="1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C5DBF0"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0F263C" w:themeColor="accent1" w:themeShade="7F"/>
      <w:sz w:val="24"/>
      <w:szCs w:val="24"/>
    </w:rPr>
  </w:style>
  <w:style w:type="character" w:customStyle="1" w:styleId="Heading2Char">
    <w:name w:val="Heading 2 Char"/>
    <w:basedOn w:val="DefaultParagraphFont"/>
    <w:link w:val="Heading2"/>
    <w:uiPriority w:val="9"/>
    <w:rsid w:val="00E41C52"/>
    <w:rPr>
      <w:rFonts w:cs="Times New Roman (Body CS)"/>
      <w:b/>
      <w:bCs/>
      <w:color w:val="071DF2" w:themeColor="accent4" w:themeShade="BF"/>
      <w:spacing w:val="10"/>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0F263C"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0F263C"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5294D4" w:themeColor="accent1" w:themeTint="99"/>
        <w:left w:val="single" w:sz="4" w:space="0" w:color="5294D4" w:themeColor="accent1" w:themeTint="99"/>
        <w:bottom w:val="single" w:sz="4" w:space="0" w:color="5294D4" w:themeColor="accent1" w:themeTint="99"/>
        <w:right w:val="single" w:sz="4" w:space="0" w:color="5294D4" w:themeColor="accent1" w:themeTint="99"/>
        <w:insideH w:val="single" w:sz="4" w:space="0" w:color="5294D4" w:themeColor="accent1" w:themeTint="99"/>
        <w:insideV w:val="single" w:sz="4" w:space="0" w:color="5294D4" w:themeColor="accent1" w:themeTint="99"/>
      </w:tblBorders>
      <w:tblCellMar>
        <w:top w:w="29" w:type="dxa"/>
        <w:bottom w:w="29" w:type="dxa"/>
      </w:tblCellMar>
    </w:tblPr>
    <w:tblStylePr w:type="firstRow">
      <w:rPr>
        <w:b/>
        <w:bCs/>
        <w:color w:val="FFFFFF" w:themeColor="background1"/>
      </w:rPr>
      <w:tblPr/>
      <w:tcPr>
        <w:tcBorders>
          <w:top w:val="single" w:sz="4" w:space="0" w:color="1E4D79" w:themeColor="accent1"/>
          <w:left w:val="single" w:sz="4" w:space="0" w:color="1E4D79" w:themeColor="accent1"/>
          <w:bottom w:val="single" w:sz="4" w:space="0" w:color="1E4D79" w:themeColor="accent1"/>
          <w:right w:val="single" w:sz="4" w:space="0" w:color="1E4D79" w:themeColor="accent1"/>
          <w:insideH w:val="nil"/>
          <w:insideV w:val="nil"/>
        </w:tcBorders>
        <w:shd w:val="clear" w:color="auto" w:fill="1E4D79" w:themeFill="accent1"/>
      </w:tcPr>
    </w:tblStylePr>
    <w:tblStylePr w:type="lastRow">
      <w:rPr>
        <w:b/>
        <w:bCs/>
      </w:rPr>
      <w:tblPr/>
      <w:tcPr>
        <w:tcBorders>
          <w:top w:val="double" w:sz="4" w:space="0" w:color="1E4D79" w:themeColor="accent1"/>
        </w:tcBorders>
      </w:tcPr>
    </w:tblStylePr>
    <w:tblStylePr w:type="firstCol">
      <w:rPr>
        <w:b/>
        <w:bCs/>
      </w:rPr>
    </w:tblStylePr>
    <w:tblStylePr w:type="lastCol">
      <w:rPr>
        <w:b/>
        <w:bCs/>
      </w:rPr>
    </w:tblStylePr>
    <w:tblStylePr w:type="band1Vert">
      <w:tblPr/>
      <w:tcPr>
        <w:shd w:val="clear" w:color="auto" w:fill="C5DBF0" w:themeFill="accent1" w:themeFillTint="33"/>
      </w:tcPr>
    </w:tblStylePr>
    <w:tblStylePr w:type="band1Horz">
      <w:tblPr/>
      <w:tcPr>
        <w:shd w:val="clear" w:color="auto" w:fill="C5DBF0"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1E4D79" w:themeColor="accent1"/>
        <w:left w:val="single" w:sz="4" w:space="0" w:color="1E4D79" w:themeColor="accent1"/>
        <w:bottom w:val="single" w:sz="4" w:space="0" w:color="1E4D79" w:themeColor="accent1"/>
        <w:right w:val="single" w:sz="4" w:space="0" w:color="1E4D79" w:themeColor="accent1"/>
        <w:insideH w:val="single" w:sz="4" w:space="0" w:color="1E4D79" w:themeColor="accent1"/>
        <w:insideV w:val="single" w:sz="4" w:space="0" w:color="1E4D79" w:themeColor="accent1"/>
      </w:tblBorders>
      <w:tblCellMar>
        <w:left w:w="144" w:type="dxa"/>
        <w:right w:w="144" w:type="dxa"/>
      </w:tblCellMar>
    </w:tblPr>
    <w:tblStylePr w:type="firstRow">
      <w:pPr>
        <w:keepNext/>
        <w:wordWrap/>
      </w:pPr>
      <w:rPr>
        <w:b/>
      </w:rPr>
      <w:tblPr/>
      <w:tcPr>
        <w:shd w:val="clear" w:color="auto" w:fill="C5DBF0" w:themeFill="accent1" w:themeFillTint="33"/>
        <w:vAlign w:val="bottom"/>
      </w:tcPr>
    </w:tblStylePr>
    <w:tblStylePr w:type="lastRow">
      <w:rPr>
        <w:b/>
        <w:color w:val="FFFFFF" w:themeColor="background1"/>
      </w:rPr>
      <w:tblPr/>
      <w:tcPr>
        <w:shd w:val="clear" w:color="auto" w:fill="1E4D79"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16395A"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16395A"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16395A"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16395A" w:themeColor="accent1" w:themeShade="BF"/>
        <w:bottom w:val="single" w:sz="4" w:space="10" w:color="16395A" w:themeColor="accent1" w:themeShade="BF"/>
      </w:pBdr>
      <w:spacing w:before="360" w:after="360"/>
      <w:ind w:left="864" w:right="864"/>
      <w:jc w:val="center"/>
    </w:pPr>
    <w:rPr>
      <w:i/>
      <w:iCs/>
      <w:color w:val="16395A" w:themeColor="accent1" w:themeShade="BF"/>
    </w:rPr>
  </w:style>
  <w:style w:type="character" w:customStyle="1" w:styleId="IntenseQuoteChar">
    <w:name w:val="Intense Quote Char"/>
    <w:basedOn w:val="DefaultParagraphFont"/>
    <w:link w:val="IntenseQuote"/>
    <w:uiPriority w:val="30"/>
    <w:semiHidden/>
    <w:rsid w:val="008D5E06"/>
    <w:rPr>
      <w:i/>
      <w:iCs/>
      <w:color w:val="16395A" w:themeColor="accent1" w:themeShade="BF"/>
    </w:rPr>
  </w:style>
  <w:style w:type="character" w:styleId="IntenseReference">
    <w:name w:val="Intense Reference"/>
    <w:basedOn w:val="DefaultParagraphFont"/>
    <w:uiPriority w:val="32"/>
    <w:semiHidden/>
    <w:unhideWhenUsed/>
    <w:qFormat/>
    <w:rsid w:val="008D5E06"/>
    <w:rPr>
      <w:b/>
      <w:bCs/>
      <w:caps w:val="0"/>
      <w:smallCaps/>
      <w:color w:val="16395A" w:themeColor="accent1" w:themeShade="BF"/>
      <w:spacing w:val="5"/>
    </w:rPr>
  </w:style>
  <w:style w:type="paragraph" w:styleId="BlockText">
    <w:name w:val="Block Text"/>
    <w:basedOn w:val="Normal"/>
    <w:uiPriority w:val="99"/>
    <w:semiHidden/>
    <w:unhideWhenUsed/>
    <w:rsid w:val="008D5E06"/>
    <w:pPr>
      <w:pBdr>
        <w:top w:val="single" w:sz="2" w:space="10" w:color="16395A" w:themeColor="accent1" w:themeShade="BF"/>
        <w:left w:val="single" w:sz="2" w:space="10" w:color="16395A" w:themeColor="accent1" w:themeShade="BF"/>
        <w:bottom w:val="single" w:sz="2" w:space="10" w:color="16395A" w:themeColor="accent1" w:themeShade="BF"/>
        <w:right w:val="single" w:sz="2" w:space="10" w:color="16395A" w:themeColor="accent1" w:themeShade="BF"/>
      </w:pBdr>
      <w:ind w:left="1152" w:right="1152"/>
    </w:pPr>
    <w:rPr>
      <w:rFonts w:eastAsiaTheme="minorEastAsia"/>
      <w:i/>
      <w:iCs/>
      <w:color w:val="16395A" w:themeColor="accent1" w:themeShade="BF"/>
    </w:rPr>
  </w:style>
  <w:style w:type="character" w:styleId="Hyperlink">
    <w:name w:val="Hyperlink"/>
    <w:basedOn w:val="DefaultParagraphFont"/>
    <w:uiPriority w:val="99"/>
    <w:unhideWhenUsed/>
    <w:rsid w:val="008D5E06"/>
    <w:rPr>
      <w:color w:val="EB450E"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fo">
    <w:name w:val="Info"/>
    <w:basedOn w:val="Normal"/>
    <w:qFormat/>
    <w:rsid w:val="009C0227"/>
    <w:pPr>
      <w:keepNext/>
      <w:spacing w:before="120" w:after="120" w:line="240" w:lineRule="auto"/>
    </w:pPr>
  </w:style>
  <w:style w:type="character" w:styleId="Emphasis">
    <w:name w:val="Emphasis"/>
    <w:uiPriority w:val="20"/>
    <w:qFormat/>
    <w:rsid w:val="004E0E4E"/>
    <w:rPr>
      <w:b/>
      <w:i w:val="0"/>
      <w:iCs/>
      <w:color w:val="auto"/>
    </w:rPr>
  </w:style>
  <w:style w:type="paragraph" w:styleId="Caption">
    <w:name w:val="caption"/>
    <w:basedOn w:val="Normal"/>
    <w:next w:val="Normal"/>
    <w:uiPriority w:val="35"/>
    <w:unhideWhenUsed/>
    <w:qFormat/>
    <w:rsid w:val="00DA3BED"/>
    <w:pPr>
      <w:spacing w:after="200" w:line="240" w:lineRule="auto"/>
    </w:pPr>
    <w:rPr>
      <w:i/>
      <w:iCs/>
      <w:color w:val="44546A" w:themeColor="text2"/>
    </w:rPr>
  </w:style>
  <w:style w:type="character" w:styleId="UnresolvedMention">
    <w:name w:val="Unresolved Mention"/>
    <w:basedOn w:val="DefaultParagraphFont"/>
    <w:uiPriority w:val="99"/>
    <w:semiHidden/>
    <w:unhideWhenUsed/>
    <w:rsid w:val="007A1EE3"/>
    <w:rPr>
      <w:color w:val="605E5C"/>
      <w:shd w:val="clear" w:color="auto" w:fill="E1DFDD"/>
    </w:rPr>
  </w:style>
  <w:style w:type="character" w:styleId="FollowedHyperlink">
    <w:name w:val="FollowedHyperlink"/>
    <w:basedOn w:val="DefaultParagraphFont"/>
    <w:uiPriority w:val="99"/>
    <w:semiHidden/>
    <w:unhideWhenUsed/>
    <w:rsid w:val="00235E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7202">
      <w:bodyDiv w:val="1"/>
      <w:marLeft w:val="0"/>
      <w:marRight w:val="0"/>
      <w:marTop w:val="0"/>
      <w:marBottom w:val="0"/>
      <w:divBdr>
        <w:top w:val="none" w:sz="0" w:space="0" w:color="auto"/>
        <w:left w:val="none" w:sz="0" w:space="0" w:color="auto"/>
        <w:bottom w:val="none" w:sz="0" w:space="0" w:color="auto"/>
        <w:right w:val="none" w:sz="0" w:space="0" w:color="auto"/>
      </w:divBdr>
      <w:divsChild>
        <w:div w:id="99952849">
          <w:marLeft w:val="120"/>
          <w:marRight w:val="0"/>
          <w:marTop w:val="0"/>
          <w:marBottom w:val="0"/>
          <w:divBdr>
            <w:top w:val="none" w:sz="0" w:space="0" w:color="auto"/>
            <w:left w:val="none" w:sz="0" w:space="0" w:color="auto"/>
            <w:bottom w:val="none" w:sz="0" w:space="0" w:color="auto"/>
            <w:right w:val="none" w:sz="0" w:space="0" w:color="auto"/>
          </w:divBdr>
          <w:divsChild>
            <w:div w:id="215430491">
              <w:marLeft w:val="120"/>
              <w:marRight w:val="0"/>
              <w:marTop w:val="0"/>
              <w:marBottom w:val="0"/>
              <w:divBdr>
                <w:top w:val="none" w:sz="0" w:space="0" w:color="auto"/>
                <w:left w:val="none" w:sz="0" w:space="0" w:color="auto"/>
                <w:bottom w:val="none" w:sz="0" w:space="0" w:color="auto"/>
                <w:right w:val="none" w:sz="0" w:space="0" w:color="auto"/>
              </w:divBdr>
              <w:divsChild>
                <w:div w:id="13421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1917">
      <w:marLeft w:val="0"/>
      <w:marRight w:val="0"/>
      <w:marTop w:val="0"/>
      <w:marBottom w:val="0"/>
      <w:divBdr>
        <w:top w:val="none" w:sz="0" w:space="0" w:color="auto"/>
        <w:left w:val="none" w:sz="0" w:space="0" w:color="auto"/>
        <w:bottom w:val="none" w:sz="0" w:space="0" w:color="auto"/>
        <w:right w:val="none" w:sz="0" w:space="0" w:color="auto"/>
      </w:divBdr>
    </w:div>
    <w:div w:id="23599033">
      <w:marLeft w:val="0"/>
      <w:marRight w:val="0"/>
      <w:marTop w:val="0"/>
      <w:marBottom w:val="0"/>
      <w:divBdr>
        <w:top w:val="none" w:sz="0" w:space="0" w:color="auto"/>
        <w:left w:val="none" w:sz="0" w:space="0" w:color="auto"/>
        <w:bottom w:val="none" w:sz="0" w:space="0" w:color="auto"/>
        <w:right w:val="none" w:sz="0" w:space="0" w:color="auto"/>
      </w:divBdr>
    </w:div>
    <w:div w:id="33240330">
      <w:marLeft w:val="0"/>
      <w:marRight w:val="0"/>
      <w:marTop w:val="0"/>
      <w:marBottom w:val="0"/>
      <w:divBdr>
        <w:top w:val="none" w:sz="0" w:space="0" w:color="auto"/>
        <w:left w:val="none" w:sz="0" w:space="0" w:color="auto"/>
        <w:bottom w:val="none" w:sz="0" w:space="0" w:color="auto"/>
        <w:right w:val="none" w:sz="0" w:space="0" w:color="auto"/>
      </w:divBdr>
    </w:div>
    <w:div w:id="57676983">
      <w:bodyDiv w:val="1"/>
      <w:marLeft w:val="0"/>
      <w:marRight w:val="0"/>
      <w:marTop w:val="0"/>
      <w:marBottom w:val="0"/>
      <w:divBdr>
        <w:top w:val="none" w:sz="0" w:space="0" w:color="auto"/>
        <w:left w:val="none" w:sz="0" w:space="0" w:color="auto"/>
        <w:bottom w:val="none" w:sz="0" w:space="0" w:color="auto"/>
        <w:right w:val="none" w:sz="0" w:space="0" w:color="auto"/>
      </w:divBdr>
      <w:divsChild>
        <w:div w:id="1140075299">
          <w:marLeft w:val="0"/>
          <w:marRight w:val="0"/>
          <w:marTop w:val="0"/>
          <w:marBottom w:val="0"/>
          <w:divBdr>
            <w:top w:val="none" w:sz="0" w:space="0" w:color="auto"/>
            <w:left w:val="none" w:sz="0" w:space="0" w:color="auto"/>
            <w:bottom w:val="none" w:sz="0" w:space="0" w:color="auto"/>
            <w:right w:val="none" w:sz="0" w:space="0" w:color="auto"/>
          </w:divBdr>
          <w:divsChild>
            <w:div w:id="942568681">
              <w:marLeft w:val="0"/>
              <w:marRight w:val="0"/>
              <w:marTop w:val="0"/>
              <w:marBottom w:val="0"/>
              <w:divBdr>
                <w:top w:val="none" w:sz="0" w:space="0" w:color="auto"/>
                <w:left w:val="none" w:sz="0" w:space="0" w:color="auto"/>
                <w:bottom w:val="none" w:sz="0" w:space="0" w:color="auto"/>
                <w:right w:val="none" w:sz="0" w:space="0" w:color="auto"/>
              </w:divBdr>
              <w:divsChild>
                <w:div w:id="1448348070">
                  <w:marLeft w:val="0"/>
                  <w:marRight w:val="0"/>
                  <w:marTop w:val="0"/>
                  <w:marBottom w:val="0"/>
                  <w:divBdr>
                    <w:top w:val="none" w:sz="0" w:space="0" w:color="auto"/>
                    <w:left w:val="none" w:sz="0" w:space="0" w:color="auto"/>
                    <w:bottom w:val="none" w:sz="0" w:space="0" w:color="auto"/>
                    <w:right w:val="none" w:sz="0" w:space="0" w:color="auto"/>
                  </w:divBdr>
                  <w:divsChild>
                    <w:div w:id="162169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09237">
      <w:marLeft w:val="0"/>
      <w:marRight w:val="0"/>
      <w:marTop w:val="0"/>
      <w:marBottom w:val="0"/>
      <w:divBdr>
        <w:top w:val="none" w:sz="0" w:space="0" w:color="auto"/>
        <w:left w:val="none" w:sz="0" w:space="0" w:color="auto"/>
        <w:bottom w:val="none" w:sz="0" w:space="0" w:color="auto"/>
        <w:right w:val="none" w:sz="0" w:space="0" w:color="auto"/>
      </w:divBdr>
    </w:div>
    <w:div w:id="70396780">
      <w:marLeft w:val="0"/>
      <w:marRight w:val="0"/>
      <w:marTop w:val="0"/>
      <w:marBottom w:val="0"/>
      <w:divBdr>
        <w:top w:val="none" w:sz="0" w:space="0" w:color="auto"/>
        <w:left w:val="none" w:sz="0" w:space="0" w:color="auto"/>
        <w:bottom w:val="none" w:sz="0" w:space="0" w:color="auto"/>
        <w:right w:val="none" w:sz="0" w:space="0" w:color="auto"/>
      </w:divBdr>
    </w:div>
    <w:div w:id="71202730">
      <w:marLeft w:val="0"/>
      <w:marRight w:val="0"/>
      <w:marTop w:val="0"/>
      <w:marBottom w:val="0"/>
      <w:divBdr>
        <w:top w:val="none" w:sz="0" w:space="0" w:color="auto"/>
        <w:left w:val="none" w:sz="0" w:space="0" w:color="auto"/>
        <w:bottom w:val="none" w:sz="0" w:space="0" w:color="auto"/>
        <w:right w:val="none" w:sz="0" w:space="0" w:color="auto"/>
      </w:divBdr>
    </w:div>
    <w:div w:id="73744218">
      <w:marLeft w:val="0"/>
      <w:marRight w:val="0"/>
      <w:marTop w:val="0"/>
      <w:marBottom w:val="0"/>
      <w:divBdr>
        <w:top w:val="none" w:sz="0" w:space="0" w:color="auto"/>
        <w:left w:val="none" w:sz="0" w:space="0" w:color="auto"/>
        <w:bottom w:val="none" w:sz="0" w:space="0" w:color="auto"/>
        <w:right w:val="none" w:sz="0" w:space="0" w:color="auto"/>
      </w:divBdr>
    </w:div>
    <w:div w:id="81150699">
      <w:marLeft w:val="0"/>
      <w:marRight w:val="0"/>
      <w:marTop w:val="0"/>
      <w:marBottom w:val="0"/>
      <w:divBdr>
        <w:top w:val="none" w:sz="0" w:space="0" w:color="auto"/>
        <w:left w:val="none" w:sz="0" w:space="0" w:color="auto"/>
        <w:bottom w:val="none" w:sz="0" w:space="0" w:color="auto"/>
        <w:right w:val="none" w:sz="0" w:space="0" w:color="auto"/>
      </w:divBdr>
    </w:div>
    <w:div w:id="84692548">
      <w:marLeft w:val="0"/>
      <w:marRight w:val="0"/>
      <w:marTop w:val="0"/>
      <w:marBottom w:val="0"/>
      <w:divBdr>
        <w:top w:val="none" w:sz="0" w:space="0" w:color="auto"/>
        <w:left w:val="none" w:sz="0" w:space="0" w:color="auto"/>
        <w:bottom w:val="none" w:sz="0" w:space="0" w:color="auto"/>
        <w:right w:val="none" w:sz="0" w:space="0" w:color="auto"/>
      </w:divBdr>
    </w:div>
    <w:div w:id="88085016">
      <w:marLeft w:val="0"/>
      <w:marRight w:val="0"/>
      <w:marTop w:val="0"/>
      <w:marBottom w:val="0"/>
      <w:divBdr>
        <w:top w:val="none" w:sz="0" w:space="0" w:color="auto"/>
        <w:left w:val="none" w:sz="0" w:space="0" w:color="auto"/>
        <w:bottom w:val="none" w:sz="0" w:space="0" w:color="auto"/>
        <w:right w:val="none" w:sz="0" w:space="0" w:color="auto"/>
      </w:divBdr>
    </w:div>
    <w:div w:id="100496445">
      <w:marLeft w:val="0"/>
      <w:marRight w:val="0"/>
      <w:marTop w:val="0"/>
      <w:marBottom w:val="0"/>
      <w:divBdr>
        <w:top w:val="none" w:sz="0" w:space="0" w:color="auto"/>
        <w:left w:val="none" w:sz="0" w:space="0" w:color="auto"/>
        <w:bottom w:val="none" w:sz="0" w:space="0" w:color="auto"/>
        <w:right w:val="none" w:sz="0" w:space="0" w:color="auto"/>
      </w:divBdr>
      <w:divsChild>
        <w:div w:id="1278442595">
          <w:marLeft w:val="0"/>
          <w:marRight w:val="0"/>
          <w:marTop w:val="0"/>
          <w:marBottom w:val="0"/>
          <w:divBdr>
            <w:top w:val="none" w:sz="0" w:space="0" w:color="auto"/>
            <w:left w:val="none" w:sz="0" w:space="0" w:color="auto"/>
            <w:bottom w:val="none" w:sz="0" w:space="0" w:color="auto"/>
            <w:right w:val="none" w:sz="0" w:space="0" w:color="auto"/>
          </w:divBdr>
        </w:div>
      </w:divsChild>
    </w:div>
    <w:div w:id="106236483">
      <w:marLeft w:val="0"/>
      <w:marRight w:val="0"/>
      <w:marTop w:val="0"/>
      <w:marBottom w:val="0"/>
      <w:divBdr>
        <w:top w:val="none" w:sz="0" w:space="0" w:color="auto"/>
        <w:left w:val="none" w:sz="0" w:space="0" w:color="auto"/>
        <w:bottom w:val="none" w:sz="0" w:space="0" w:color="auto"/>
        <w:right w:val="none" w:sz="0" w:space="0" w:color="auto"/>
      </w:divBdr>
      <w:divsChild>
        <w:div w:id="1204976398">
          <w:marLeft w:val="0"/>
          <w:marRight w:val="0"/>
          <w:marTop w:val="0"/>
          <w:marBottom w:val="0"/>
          <w:divBdr>
            <w:top w:val="none" w:sz="0" w:space="0" w:color="auto"/>
            <w:left w:val="none" w:sz="0" w:space="0" w:color="auto"/>
            <w:bottom w:val="none" w:sz="0" w:space="0" w:color="auto"/>
            <w:right w:val="none" w:sz="0" w:space="0" w:color="auto"/>
          </w:divBdr>
        </w:div>
      </w:divsChild>
    </w:div>
    <w:div w:id="122624140">
      <w:marLeft w:val="0"/>
      <w:marRight w:val="0"/>
      <w:marTop w:val="0"/>
      <w:marBottom w:val="0"/>
      <w:divBdr>
        <w:top w:val="none" w:sz="0" w:space="0" w:color="auto"/>
        <w:left w:val="none" w:sz="0" w:space="0" w:color="auto"/>
        <w:bottom w:val="none" w:sz="0" w:space="0" w:color="auto"/>
        <w:right w:val="none" w:sz="0" w:space="0" w:color="auto"/>
      </w:divBdr>
    </w:div>
    <w:div w:id="122844969">
      <w:marLeft w:val="0"/>
      <w:marRight w:val="0"/>
      <w:marTop w:val="0"/>
      <w:marBottom w:val="0"/>
      <w:divBdr>
        <w:top w:val="none" w:sz="0" w:space="0" w:color="auto"/>
        <w:left w:val="none" w:sz="0" w:space="0" w:color="auto"/>
        <w:bottom w:val="none" w:sz="0" w:space="0" w:color="auto"/>
        <w:right w:val="none" w:sz="0" w:space="0" w:color="auto"/>
      </w:divBdr>
    </w:div>
    <w:div w:id="129254938">
      <w:marLeft w:val="0"/>
      <w:marRight w:val="0"/>
      <w:marTop w:val="0"/>
      <w:marBottom w:val="0"/>
      <w:divBdr>
        <w:top w:val="none" w:sz="0" w:space="0" w:color="auto"/>
        <w:left w:val="none" w:sz="0" w:space="0" w:color="auto"/>
        <w:bottom w:val="none" w:sz="0" w:space="0" w:color="auto"/>
        <w:right w:val="none" w:sz="0" w:space="0" w:color="auto"/>
      </w:divBdr>
      <w:divsChild>
        <w:div w:id="610206667">
          <w:marLeft w:val="0"/>
          <w:marRight w:val="0"/>
          <w:marTop w:val="0"/>
          <w:marBottom w:val="0"/>
          <w:divBdr>
            <w:top w:val="none" w:sz="0" w:space="0" w:color="auto"/>
            <w:left w:val="none" w:sz="0" w:space="0" w:color="auto"/>
            <w:bottom w:val="none" w:sz="0" w:space="0" w:color="auto"/>
            <w:right w:val="none" w:sz="0" w:space="0" w:color="auto"/>
          </w:divBdr>
        </w:div>
      </w:divsChild>
    </w:div>
    <w:div w:id="132448781">
      <w:bodyDiv w:val="1"/>
      <w:marLeft w:val="0"/>
      <w:marRight w:val="0"/>
      <w:marTop w:val="0"/>
      <w:marBottom w:val="0"/>
      <w:divBdr>
        <w:top w:val="none" w:sz="0" w:space="0" w:color="auto"/>
        <w:left w:val="none" w:sz="0" w:space="0" w:color="auto"/>
        <w:bottom w:val="none" w:sz="0" w:space="0" w:color="auto"/>
        <w:right w:val="none" w:sz="0" w:space="0" w:color="auto"/>
      </w:divBdr>
      <w:divsChild>
        <w:div w:id="443118914">
          <w:marLeft w:val="0"/>
          <w:marRight w:val="0"/>
          <w:marTop w:val="0"/>
          <w:marBottom w:val="0"/>
          <w:divBdr>
            <w:top w:val="none" w:sz="0" w:space="0" w:color="auto"/>
            <w:left w:val="none" w:sz="0" w:space="0" w:color="auto"/>
            <w:bottom w:val="none" w:sz="0" w:space="0" w:color="auto"/>
            <w:right w:val="none" w:sz="0" w:space="0" w:color="auto"/>
          </w:divBdr>
          <w:divsChild>
            <w:div w:id="1612468290">
              <w:marLeft w:val="0"/>
              <w:marRight w:val="0"/>
              <w:marTop w:val="0"/>
              <w:marBottom w:val="0"/>
              <w:divBdr>
                <w:top w:val="none" w:sz="0" w:space="0" w:color="auto"/>
                <w:left w:val="none" w:sz="0" w:space="0" w:color="auto"/>
                <w:bottom w:val="none" w:sz="0" w:space="0" w:color="auto"/>
                <w:right w:val="none" w:sz="0" w:space="0" w:color="auto"/>
              </w:divBdr>
              <w:divsChild>
                <w:div w:id="875003462">
                  <w:marLeft w:val="0"/>
                  <w:marRight w:val="0"/>
                  <w:marTop w:val="0"/>
                  <w:marBottom w:val="0"/>
                  <w:divBdr>
                    <w:top w:val="none" w:sz="0" w:space="0" w:color="auto"/>
                    <w:left w:val="none" w:sz="0" w:space="0" w:color="auto"/>
                    <w:bottom w:val="none" w:sz="0" w:space="0" w:color="auto"/>
                    <w:right w:val="none" w:sz="0" w:space="0" w:color="auto"/>
                  </w:divBdr>
                  <w:divsChild>
                    <w:div w:id="2799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92">
      <w:marLeft w:val="0"/>
      <w:marRight w:val="0"/>
      <w:marTop w:val="0"/>
      <w:marBottom w:val="0"/>
      <w:divBdr>
        <w:top w:val="none" w:sz="0" w:space="0" w:color="auto"/>
        <w:left w:val="none" w:sz="0" w:space="0" w:color="auto"/>
        <w:bottom w:val="none" w:sz="0" w:space="0" w:color="auto"/>
        <w:right w:val="none" w:sz="0" w:space="0" w:color="auto"/>
      </w:divBdr>
    </w:div>
    <w:div w:id="135728937">
      <w:marLeft w:val="0"/>
      <w:marRight w:val="0"/>
      <w:marTop w:val="0"/>
      <w:marBottom w:val="0"/>
      <w:divBdr>
        <w:top w:val="none" w:sz="0" w:space="0" w:color="auto"/>
        <w:left w:val="none" w:sz="0" w:space="0" w:color="auto"/>
        <w:bottom w:val="none" w:sz="0" w:space="0" w:color="auto"/>
        <w:right w:val="none" w:sz="0" w:space="0" w:color="auto"/>
      </w:divBdr>
    </w:div>
    <w:div w:id="142233262">
      <w:marLeft w:val="0"/>
      <w:marRight w:val="0"/>
      <w:marTop w:val="0"/>
      <w:marBottom w:val="0"/>
      <w:divBdr>
        <w:top w:val="none" w:sz="0" w:space="0" w:color="auto"/>
        <w:left w:val="none" w:sz="0" w:space="0" w:color="auto"/>
        <w:bottom w:val="none" w:sz="0" w:space="0" w:color="auto"/>
        <w:right w:val="none" w:sz="0" w:space="0" w:color="auto"/>
      </w:divBdr>
    </w:div>
    <w:div w:id="144049573">
      <w:marLeft w:val="0"/>
      <w:marRight w:val="0"/>
      <w:marTop w:val="0"/>
      <w:marBottom w:val="0"/>
      <w:divBdr>
        <w:top w:val="none" w:sz="0" w:space="0" w:color="auto"/>
        <w:left w:val="none" w:sz="0" w:space="0" w:color="auto"/>
        <w:bottom w:val="none" w:sz="0" w:space="0" w:color="auto"/>
        <w:right w:val="none" w:sz="0" w:space="0" w:color="auto"/>
      </w:divBdr>
    </w:div>
    <w:div w:id="150801510">
      <w:marLeft w:val="0"/>
      <w:marRight w:val="0"/>
      <w:marTop w:val="0"/>
      <w:marBottom w:val="0"/>
      <w:divBdr>
        <w:top w:val="none" w:sz="0" w:space="0" w:color="auto"/>
        <w:left w:val="none" w:sz="0" w:space="0" w:color="auto"/>
        <w:bottom w:val="none" w:sz="0" w:space="0" w:color="auto"/>
        <w:right w:val="none" w:sz="0" w:space="0" w:color="auto"/>
      </w:divBdr>
    </w:div>
    <w:div w:id="154691836">
      <w:marLeft w:val="0"/>
      <w:marRight w:val="0"/>
      <w:marTop w:val="0"/>
      <w:marBottom w:val="0"/>
      <w:divBdr>
        <w:top w:val="none" w:sz="0" w:space="0" w:color="auto"/>
        <w:left w:val="none" w:sz="0" w:space="0" w:color="auto"/>
        <w:bottom w:val="none" w:sz="0" w:space="0" w:color="auto"/>
        <w:right w:val="none" w:sz="0" w:space="0" w:color="auto"/>
      </w:divBdr>
    </w:div>
    <w:div w:id="157622835">
      <w:marLeft w:val="0"/>
      <w:marRight w:val="0"/>
      <w:marTop w:val="0"/>
      <w:marBottom w:val="0"/>
      <w:divBdr>
        <w:top w:val="none" w:sz="0" w:space="0" w:color="auto"/>
        <w:left w:val="none" w:sz="0" w:space="0" w:color="auto"/>
        <w:bottom w:val="none" w:sz="0" w:space="0" w:color="auto"/>
        <w:right w:val="none" w:sz="0" w:space="0" w:color="auto"/>
      </w:divBdr>
    </w:div>
    <w:div w:id="170796756">
      <w:marLeft w:val="0"/>
      <w:marRight w:val="0"/>
      <w:marTop w:val="0"/>
      <w:marBottom w:val="0"/>
      <w:divBdr>
        <w:top w:val="none" w:sz="0" w:space="0" w:color="auto"/>
        <w:left w:val="none" w:sz="0" w:space="0" w:color="auto"/>
        <w:bottom w:val="none" w:sz="0" w:space="0" w:color="auto"/>
        <w:right w:val="none" w:sz="0" w:space="0" w:color="auto"/>
      </w:divBdr>
    </w:div>
    <w:div w:id="179205834">
      <w:marLeft w:val="0"/>
      <w:marRight w:val="0"/>
      <w:marTop w:val="0"/>
      <w:marBottom w:val="0"/>
      <w:divBdr>
        <w:top w:val="none" w:sz="0" w:space="0" w:color="auto"/>
        <w:left w:val="none" w:sz="0" w:space="0" w:color="auto"/>
        <w:bottom w:val="none" w:sz="0" w:space="0" w:color="auto"/>
        <w:right w:val="none" w:sz="0" w:space="0" w:color="auto"/>
      </w:divBdr>
    </w:div>
    <w:div w:id="216283218">
      <w:marLeft w:val="0"/>
      <w:marRight w:val="0"/>
      <w:marTop w:val="0"/>
      <w:marBottom w:val="0"/>
      <w:divBdr>
        <w:top w:val="none" w:sz="0" w:space="0" w:color="auto"/>
        <w:left w:val="none" w:sz="0" w:space="0" w:color="auto"/>
        <w:bottom w:val="none" w:sz="0" w:space="0" w:color="auto"/>
        <w:right w:val="none" w:sz="0" w:space="0" w:color="auto"/>
      </w:divBdr>
    </w:div>
    <w:div w:id="228076557">
      <w:marLeft w:val="0"/>
      <w:marRight w:val="0"/>
      <w:marTop w:val="0"/>
      <w:marBottom w:val="0"/>
      <w:divBdr>
        <w:top w:val="none" w:sz="0" w:space="0" w:color="auto"/>
        <w:left w:val="none" w:sz="0" w:space="0" w:color="auto"/>
        <w:bottom w:val="none" w:sz="0" w:space="0" w:color="auto"/>
        <w:right w:val="none" w:sz="0" w:space="0" w:color="auto"/>
      </w:divBdr>
    </w:div>
    <w:div w:id="228543309">
      <w:marLeft w:val="0"/>
      <w:marRight w:val="0"/>
      <w:marTop w:val="0"/>
      <w:marBottom w:val="0"/>
      <w:divBdr>
        <w:top w:val="none" w:sz="0" w:space="0" w:color="auto"/>
        <w:left w:val="none" w:sz="0" w:space="0" w:color="auto"/>
        <w:bottom w:val="none" w:sz="0" w:space="0" w:color="auto"/>
        <w:right w:val="none" w:sz="0" w:space="0" w:color="auto"/>
      </w:divBdr>
      <w:divsChild>
        <w:div w:id="1162624258">
          <w:marLeft w:val="0"/>
          <w:marRight w:val="0"/>
          <w:marTop w:val="0"/>
          <w:marBottom w:val="0"/>
          <w:divBdr>
            <w:top w:val="none" w:sz="0" w:space="0" w:color="auto"/>
            <w:left w:val="none" w:sz="0" w:space="0" w:color="auto"/>
            <w:bottom w:val="none" w:sz="0" w:space="0" w:color="auto"/>
            <w:right w:val="none" w:sz="0" w:space="0" w:color="auto"/>
          </w:divBdr>
        </w:div>
      </w:divsChild>
    </w:div>
    <w:div w:id="228612943">
      <w:marLeft w:val="0"/>
      <w:marRight w:val="0"/>
      <w:marTop w:val="0"/>
      <w:marBottom w:val="0"/>
      <w:divBdr>
        <w:top w:val="none" w:sz="0" w:space="0" w:color="auto"/>
        <w:left w:val="none" w:sz="0" w:space="0" w:color="auto"/>
        <w:bottom w:val="none" w:sz="0" w:space="0" w:color="auto"/>
        <w:right w:val="none" w:sz="0" w:space="0" w:color="auto"/>
      </w:divBdr>
      <w:divsChild>
        <w:div w:id="1808814436">
          <w:marLeft w:val="0"/>
          <w:marRight w:val="0"/>
          <w:marTop w:val="0"/>
          <w:marBottom w:val="0"/>
          <w:divBdr>
            <w:top w:val="none" w:sz="0" w:space="0" w:color="auto"/>
            <w:left w:val="none" w:sz="0" w:space="0" w:color="auto"/>
            <w:bottom w:val="none" w:sz="0" w:space="0" w:color="auto"/>
            <w:right w:val="none" w:sz="0" w:space="0" w:color="auto"/>
          </w:divBdr>
        </w:div>
      </w:divsChild>
    </w:div>
    <w:div w:id="239951684">
      <w:marLeft w:val="0"/>
      <w:marRight w:val="0"/>
      <w:marTop w:val="0"/>
      <w:marBottom w:val="0"/>
      <w:divBdr>
        <w:top w:val="none" w:sz="0" w:space="0" w:color="auto"/>
        <w:left w:val="none" w:sz="0" w:space="0" w:color="auto"/>
        <w:bottom w:val="none" w:sz="0" w:space="0" w:color="auto"/>
        <w:right w:val="none" w:sz="0" w:space="0" w:color="auto"/>
      </w:divBdr>
      <w:divsChild>
        <w:div w:id="690112998">
          <w:marLeft w:val="0"/>
          <w:marRight w:val="0"/>
          <w:marTop w:val="0"/>
          <w:marBottom w:val="0"/>
          <w:divBdr>
            <w:top w:val="none" w:sz="0" w:space="0" w:color="auto"/>
            <w:left w:val="none" w:sz="0" w:space="0" w:color="auto"/>
            <w:bottom w:val="none" w:sz="0" w:space="0" w:color="auto"/>
            <w:right w:val="none" w:sz="0" w:space="0" w:color="auto"/>
          </w:divBdr>
        </w:div>
      </w:divsChild>
    </w:div>
    <w:div w:id="240679772">
      <w:marLeft w:val="0"/>
      <w:marRight w:val="0"/>
      <w:marTop w:val="0"/>
      <w:marBottom w:val="0"/>
      <w:divBdr>
        <w:top w:val="none" w:sz="0" w:space="0" w:color="auto"/>
        <w:left w:val="none" w:sz="0" w:space="0" w:color="auto"/>
        <w:bottom w:val="none" w:sz="0" w:space="0" w:color="auto"/>
        <w:right w:val="none" w:sz="0" w:space="0" w:color="auto"/>
      </w:divBdr>
    </w:div>
    <w:div w:id="252738622">
      <w:marLeft w:val="0"/>
      <w:marRight w:val="0"/>
      <w:marTop w:val="0"/>
      <w:marBottom w:val="0"/>
      <w:divBdr>
        <w:top w:val="none" w:sz="0" w:space="0" w:color="auto"/>
        <w:left w:val="none" w:sz="0" w:space="0" w:color="auto"/>
        <w:bottom w:val="none" w:sz="0" w:space="0" w:color="auto"/>
        <w:right w:val="none" w:sz="0" w:space="0" w:color="auto"/>
      </w:divBdr>
    </w:div>
    <w:div w:id="256448935">
      <w:marLeft w:val="0"/>
      <w:marRight w:val="0"/>
      <w:marTop w:val="0"/>
      <w:marBottom w:val="0"/>
      <w:divBdr>
        <w:top w:val="none" w:sz="0" w:space="0" w:color="auto"/>
        <w:left w:val="none" w:sz="0" w:space="0" w:color="auto"/>
        <w:bottom w:val="none" w:sz="0" w:space="0" w:color="auto"/>
        <w:right w:val="none" w:sz="0" w:space="0" w:color="auto"/>
      </w:divBdr>
    </w:div>
    <w:div w:id="266232085">
      <w:marLeft w:val="0"/>
      <w:marRight w:val="0"/>
      <w:marTop w:val="0"/>
      <w:marBottom w:val="0"/>
      <w:divBdr>
        <w:top w:val="none" w:sz="0" w:space="0" w:color="auto"/>
        <w:left w:val="none" w:sz="0" w:space="0" w:color="auto"/>
        <w:bottom w:val="none" w:sz="0" w:space="0" w:color="auto"/>
        <w:right w:val="none" w:sz="0" w:space="0" w:color="auto"/>
      </w:divBdr>
    </w:div>
    <w:div w:id="273637270">
      <w:marLeft w:val="0"/>
      <w:marRight w:val="0"/>
      <w:marTop w:val="0"/>
      <w:marBottom w:val="0"/>
      <w:divBdr>
        <w:top w:val="none" w:sz="0" w:space="0" w:color="auto"/>
        <w:left w:val="none" w:sz="0" w:space="0" w:color="auto"/>
        <w:bottom w:val="none" w:sz="0" w:space="0" w:color="auto"/>
        <w:right w:val="none" w:sz="0" w:space="0" w:color="auto"/>
      </w:divBdr>
    </w:div>
    <w:div w:id="276453824">
      <w:marLeft w:val="0"/>
      <w:marRight w:val="0"/>
      <w:marTop w:val="0"/>
      <w:marBottom w:val="0"/>
      <w:divBdr>
        <w:top w:val="none" w:sz="0" w:space="0" w:color="auto"/>
        <w:left w:val="none" w:sz="0" w:space="0" w:color="auto"/>
        <w:bottom w:val="none" w:sz="0" w:space="0" w:color="auto"/>
        <w:right w:val="none" w:sz="0" w:space="0" w:color="auto"/>
      </w:divBdr>
    </w:div>
    <w:div w:id="294063960">
      <w:marLeft w:val="0"/>
      <w:marRight w:val="0"/>
      <w:marTop w:val="0"/>
      <w:marBottom w:val="0"/>
      <w:divBdr>
        <w:top w:val="none" w:sz="0" w:space="0" w:color="auto"/>
        <w:left w:val="none" w:sz="0" w:space="0" w:color="auto"/>
        <w:bottom w:val="none" w:sz="0" w:space="0" w:color="auto"/>
        <w:right w:val="none" w:sz="0" w:space="0" w:color="auto"/>
      </w:divBdr>
    </w:div>
    <w:div w:id="306058548">
      <w:marLeft w:val="0"/>
      <w:marRight w:val="0"/>
      <w:marTop w:val="0"/>
      <w:marBottom w:val="0"/>
      <w:divBdr>
        <w:top w:val="none" w:sz="0" w:space="0" w:color="auto"/>
        <w:left w:val="none" w:sz="0" w:space="0" w:color="auto"/>
        <w:bottom w:val="none" w:sz="0" w:space="0" w:color="auto"/>
        <w:right w:val="none" w:sz="0" w:space="0" w:color="auto"/>
      </w:divBdr>
    </w:div>
    <w:div w:id="306714867">
      <w:marLeft w:val="0"/>
      <w:marRight w:val="0"/>
      <w:marTop w:val="0"/>
      <w:marBottom w:val="0"/>
      <w:divBdr>
        <w:top w:val="none" w:sz="0" w:space="0" w:color="auto"/>
        <w:left w:val="none" w:sz="0" w:space="0" w:color="auto"/>
        <w:bottom w:val="none" w:sz="0" w:space="0" w:color="auto"/>
        <w:right w:val="none" w:sz="0" w:space="0" w:color="auto"/>
      </w:divBdr>
    </w:div>
    <w:div w:id="308023354">
      <w:marLeft w:val="0"/>
      <w:marRight w:val="0"/>
      <w:marTop w:val="0"/>
      <w:marBottom w:val="0"/>
      <w:divBdr>
        <w:top w:val="none" w:sz="0" w:space="0" w:color="auto"/>
        <w:left w:val="none" w:sz="0" w:space="0" w:color="auto"/>
        <w:bottom w:val="none" w:sz="0" w:space="0" w:color="auto"/>
        <w:right w:val="none" w:sz="0" w:space="0" w:color="auto"/>
      </w:divBdr>
    </w:div>
    <w:div w:id="311451956">
      <w:marLeft w:val="0"/>
      <w:marRight w:val="0"/>
      <w:marTop w:val="0"/>
      <w:marBottom w:val="0"/>
      <w:divBdr>
        <w:top w:val="none" w:sz="0" w:space="0" w:color="auto"/>
        <w:left w:val="none" w:sz="0" w:space="0" w:color="auto"/>
        <w:bottom w:val="none" w:sz="0" w:space="0" w:color="auto"/>
        <w:right w:val="none" w:sz="0" w:space="0" w:color="auto"/>
      </w:divBdr>
    </w:div>
    <w:div w:id="312027276">
      <w:bodyDiv w:val="1"/>
      <w:marLeft w:val="0"/>
      <w:marRight w:val="0"/>
      <w:marTop w:val="0"/>
      <w:marBottom w:val="0"/>
      <w:divBdr>
        <w:top w:val="none" w:sz="0" w:space="0" w:color="auto"/>
        <w:left w:val="none" w:sz="0" w:space="0" w:color="auto"/>
        <w:bottom w:val="none" w:sz="0" w:space="0" w:color="auto"/>
        <w:right w:val="none" w:sz="0" w:space="0" w:color="auto"/>
      </w:divBdr>
    </w:div>
    <w:div w:id="321276721">
      <w:marLeft w:val="0"/>
      <w:marRight w:val="0"/>
      <w:marTop w:val="0"/>
      <w:marBottom w:val="0"/>
      <w:divBdr>
        <w:top w:val="none" w:sz="0" w:space="0" w:color="auto"/>
        <w:left w:val="none" w:sz="0" w:space="0" w:color="auto"/>
        <w:bottom w:val="none" w:sz="0" w:space="0" w:color="auto"/>
        <w:right w:val="none" w:sz="0" w:space="0" w:color="auto"/>
      </w:divBdr>
    </w:div>
    <w:div w:id="323123328">
      <w:marLeft w:val="0"/>
      <w:marRight w:val="0"/>
      <w:marTop w:val="0"/>
      <w:marBottom w:val="0"/>
      <w:divBdr>
        <w:top w:val="none" w:sz="0" w:space="0" w:color="auto"/>
        <w:left w:val="none" w:sz="0" w:space="0" w:color="auto"/>
        <w:bottom w:val="none" w:sz="0" w:space="0" w:color="auto"/>
        <w:right w:val="none" w:sz="0" w:space="0" w:color="auto"/>
      </w:divBdr>
    </w:div>
    <w:div w:id="333580325">
      <w:marLeft w:val="0"/>
      <w:marRight w:val="0"/>
      <w:marTop w:val="0"/>
      <w:marBottom w:val="0"/>
      <w:divBdr>
        <w:top w:val="none" w:sz="0" w:space="0" w:color="auto"/>
        <w:left w:val="none" w:sz="0" w:space="0" w:color="auto"/>
        <w:bottom w:val="none" w:sz="0" w:space="0" w:color="auto"/>
        <w:right w:val="none" w:sz="0" w:space="0" w:color="auto"/>
      </w:divBdr>
    </w:div>
    <w:div w:id="338966710">
      <w:marLeft w:val="0"/>
      <w:marRight w:val="0"/>
      <w:marTop w:val="0"/>
      <w:marBottom w:val="0"/>
      <w:divBdr>
        <w:top w:val="none" w:sz="0" w:space="0" w:color="auto"/>
        <w:left w:val="none" w:sz="0" w:space="0" w:color="auto"/>
        <w:bottom w:val="none" w:sz="0" w:space="0" w:color="auto"/>
        <w:right w:val="none" w:sz="0" w:space="0" w:color="auto"/>
      </w:divBdr>
    </w:div>
    <w:div w:id="348262076">
      <w:marLeft w:val="0"/>
      <w:marRight w:val="0"/>
      <w:marTop w:val="0"/>
      <w:marBottom w:val="0"/>
      <w:divBdr>
        <w:top w:val="none" w:sz="0" w:space="0" w:color="auto"/>
        <w:left w:val="none" w:sz="0" w:space="0" w:color="auto"/>
        <w:bottom w:val="none" w:sz="0" w:space="0" w:color="auto"/>
        <w:right w:val="none" w:sz="0" w:space="0" w:color="auto"/>
      </w:divBdr>
    </w:div>
    <w:div w:id="355010175">
      <w:marLeft w:val="0"/>
      <w:marRight w:val="0"/>
      <w:marTop w:val="0"/>
      <w:marBottom w:val="0"/>
      <w:divBdr>
        <w:top w:val="none" w:sz="0" w:space="0" w:color="auto"/>
        <w:left w:val="none" w:sz="0" w:space="0" w:color="auto"/>
        <w:bottom w:val="none" w:sz="0" w:space="0" w:color="auto"/>
        <w:right w:val="none" w:sz="0" w:space="0" w:color="auto"/>
      </w:divBdr>
      <w:divsChild>
        <w:div w:id="307128515">
          <w:marLeft w:val="0"/>
          <w:marRight w:val="0"/>
          <w:marTop w:val="0"/>
          <w:marBottom w:val="0"/>
          <w:divBdr>
            <w:top w:val="none" w:sz="0" w:space="0" w:color="auto"/>
            <w:left w:val="none" w:sz="0" w:space="0" w:color="auto"/>
            <w:bottom w:val="none" w:sz="0" w:space="0" w:color="auto"/>
            <w:right w:val="none" w:sz="0" w:space="0" w:color="auto"/>
          </w:divBdr>
        </w:div>
      </w:divsChild>
    </w:div>
    <w:div w:id="363141639">
      <w:marLeft w:val="0"/>
      <w:marRight w:val="0"/>
      <w:marTop w:val="0"/>
      <w:marBottom w:val="0"/>
      <w:divBdr>
        <w:top w:val="none" w:sz="0" w:space="0" w:color="auto"/>
        <w:left w:val="none" w:sz="0" w:space="0" w:color="auto"/>
        <w:bottom w:val="none" w:sz="0" w:space="0" w:color="auto"/>
        <w:right w:val="none" w:sz="0" w:space="0" w:color="auto"/>
      </w:divBdr>
    </w:div>
    <w:div w:id="364869608">
      <w:marLeft w:val="0"/>
      <w:marRight w:val="0"/>
      <w:marTop w:val="0"/>
      <w:marBottom w:val="0"/>
      <w:divBdr>
        <w:top w:val="none" w:sz="0" w:space="0" w:color="auto"/>
        <w:left w:val="none" w:sz="0" w:space="0" w:color="auto"/>
        <w:bottom w:val="none" w:sz="0" w:space="0" w:color="auto"/>
        <w:right w:val="none" w:sz="0" w:space="0" w:color="auto"/>
      </w:divBdr>
    </w:div>
    <w:div w:id="376778180">
      <w:marLeft w:val="0"/>
      <w:marRight w:val="0"/>
      <w:marTop w:val="0"/>
      <w:marBottom w:val="0"/>
      <w:divBdr>
        <w:top w:val="none" w:sz="0" w:space="0" w:color="auto"/>
        <w:left w:val="none" w:sz="0" w:space="0" w:color="auto"/>
        <w:bottom w:val="none" w:sz="0" w:space="0" w:color="auto"/>
        <w:right w:val="none" w:sz="0" w:space="0" w:color="auto"/>
      </w:divBdr>
    </w:div>
    <w:div w:id="394358004">
      <w:marLeft w:val="0"/>
      <w:marRight w:val="0"/>
      <w:marTop w:val="0"/>
      <w:marBottom w:val="0"/>
      <w:divBdr>
        <w:top w:val="none" w:sz="0" w:space="0" w:color="auto"/>
        <w:left w:val="none" w:sz="0" w:space="0" w:color="auto"/>
        <w:bottom w:val="none" w:sz="0" w:space="0" w:color="auto"/>
        <w:right w:val="none" w:sz="0" w:space="0" w:color="auto"/>
      </w:divBdr>
    </w:div>
    <w:div w:id="394624532">
      <w:marLeft w:val="0"/>
      <w:marRight w:val="0"/>
      <w:marTop w:val="0"/>
      <w:marBottom w:val="0"/>
      <w:divBdr>
        <w:top w:val="none" w:sz="0" w:space="0" w:color="auto"/>
        <w:left w:val="none" w:sz="0" w:space="0" w:color="auto"/>
        <w:bottom w:val="none" w:sz="0" w:space="0" w:color="auto"/>
        <w:right w:val="none" w:sz="0" w:space="0" w:color="auto"/>
      </w:divBdr>
      <w:divsChild>
        <w:div w:id="935789385">
          <w:marLeft w:val="0"/>
          <w:marRight w:val="0"/>
          <w:marTop w:val="0"/>
          <w:marBottom w:val="0"/>
          <w:divBdr>
            <w:top w:val="none" w:sz="0" w:space="0" w:color="auto"/>
            <w:left w:val="none" w:sz="0" w:space="0" w:color="auto"/>
            <w:bottom w:val="none" w:sz="0" w:space="0" w:color="auto"/>
            <w:right w:val="none" w:sz="0" w:space="0" w:color="auto"/>
          </w:divBdr>
        </w:div>
      </w:divsChild>
    </w:div>
    <w:div w:id="399060560">
      <w:marLeft w:val="0"/>
      <w:marRight w:val="0"/>
      <w:marTop w:val="0"/>
      <w:marBottom w:val="0"/>
      <w:divBdr>
        <w:top w:val="none" w:sz="0" w:space="0" w:color="auto"/>
        <w:left w:val="none" w:sz="0" w:space="0" w:color="auto"/>
        <w:bottom w:val="none" w:sz="0" w:space="0" w:color="auto"/>
        <w:right w:val="none" w:sz="0" w:space="0" w:color="auto"/>
      </w:divBdr>
    </w:div>
    <w:div w:id="408381089">
      <w:bodyDiv w:val="1"/>
      <w:marLeft w:val="0"/>
      <w:marRight w:val="0"/>
      <w:marTop w:val="0"/>
      <w:marBottom w:val="0"/>
      <w:divBdr>
        <w:top w:val="none" w:sz="0" w:space="0" w:color="auto"/>
        <w:left w:val="none" w:sz="0" w:space="0" w:color="auto"/>
        <w:bottom w:val="none" w:sz="0" w:space="0" w:color="auto"/>
        <w:right w:val="none" w:sz="0" w:space="0" w:color="auto"/>
      </w:divBdr>
    </w:div>
    <w:div w:id="411128841">
      <w:marLeft w:val="0"/>
      <w:marRight w:val="0"/>
      <w:marTop w:val="0"/>
      <w:marBottom w:val="0"/>
      <w:divBdr>
        <w:top w:val="none" w:sz="0" w:space="0" w:color="auto"/>
        <w:left w:val="none" w:sz="0" w:space="0" w:color="auto"/>
        <w:bottom w:val="none" w:sz="0" w:space="0" w:color="auto"/>
        <w:right w:val="none" w:sz="0" w:space="0" w:color="auto"/>
      </w:divBdr>
    </w:div>
    <w:div w:id="415593978">
      <w:marLeft w:val="0"/>
      <w:marRight w:val="0"/>
      <w:marTop w:val="0"/>
      <w:marBottom w:val="0"/>
      <w:divBdr>
        <w:top w:val="none" w:sz="0" w:space="0" w:color="auto"/>
        <w:left w:val="none" w:sz="0" w:space="0" w:color="auto"/>
        <w:bottom w:val="none" w:sz="0" w:space="0" w:color="auto"/>
        <w:right w:val="none" w:sz="0" w:space="0" w:color="auto"/>
      </w:divBdr>
      <w:divsChild>
        <w:div w:id="1639652598">
          <w:marLeft w:val="0"/>
          <w:marRight w:val="0"/>
          <w:marTop w:val="0"/>
          <w:marBottom w:val="0"/>
          <w:divBdr>
            <w:top w:val="none" w:sz="0" w:space="0" w:color="auto"/>
            <w:left w:val="none" w:sz="0" w:space="0" w:color="auto"/>
            <w:bottom w:val="none" w:sz="0" w:space="0" w:color="auto"/>
            <w:right w:val="none" w:sz="0" w:space="0" w:color="auto"/>
          </w:divBdr>
        </w:div>
      </w:divsChild>
    </w:div>
    <w:div w:id="422993239">
      <w:marLeft w:val="0"/>
      <w:marRight w:val="0"/>
      <w:marTop w:val="0"/>
      <w:marBottom w:val="0"/>
      <w:divBdr>
        <w:top w:val="none" w:sz="0" w:space="0" w:color="auto"/>
        <w:left w:val="none" w:sz="0" w:space="0" w:color="auto"/>
        <w:bottom w:val="none" w:sz="0" w:space="0" w:color="auto"/>
        <w:right w:val="none" w:sz="0" w:space="0" w:color="auto"/>
      </w:divBdr>
    </w:div>
    <w:div w:id="434179123">
      <w:marLeft w:val="0"/>
      <w:marRight w:val="0"/>
      <w:marTop w:val="0"/>
      <w:marBottom w:val="0"/>
      <w:divBdr>
        <w:top w:val="none" w:sz="0" w:space="0" w:color="auto"/>
        <w:left w:val="none" w:sz="0" w:space="0" w:color="auto"/>
        <w:bottom w:val="none" w:sz="0" w:space="0" w:color="auto"/>
        <w:right w:val="none" w:sz="0" w:space="0" w:color="auto"/>
      </w:divBdr>
      <w:divsChild>
        <w:div w:id="1799109090">
          <w:marLeft w:val="0"/>
          <w:marRight w:val="0"/>
          <w:marTop w:val="0"/>
          <w:marBottom w:val="0"/>
          <w:divBdr>
            <w:top w:val="none" w:sz="0" w:space="0" w:color="auto"/>
            <w:left w:val="none" w:sz="0" w:space="0" w:color="auto"/>
            <w:bottom w:val="none" w:sz="0" w:space="0" w:color="auto"/>
            <w:right w:val="none" w:sz="0" w:space="0" w:color="auto"/>
          </w:divBdr>
        </w:div>
      </w:divsChild>
    </w:div>
    <w:div w:id="441068661">
      <w:marLeft w:val="0"/>
      <w:marRight w:val="0"/>
      <w:marTop w:val="0"/>
      <w:marBottom w:val="0"/>
      <w:divBdr>
        <w:top w:val="none" w:sz="0" w:space="0" w:color="auto"/>
        <w:left w:val="none" w:sz="0" w:space="0" w:color="auto"/>
        <w:bottom w:val="none" w:sz="0" w:space="0" w:color="auto"/>
        <w:right w:val="none" w:sz="0" w:space="0" w:color="auto"/>
      </w:divBdr>
    </w:div>
    <w:div w:id="447313277">
      <w:marLeft w:val="0"/>
      <w:marRight w:val="0"/>
      <w:marTop w:val="0"/>
      <w:marBottom w:val="0"/>
      <w:divBdr>
        <w:top w:val="none" w:sz="0" w:space="0" w:color="auto"/>
        <w:left w:val="none" w:sz="0" w:space="0" w:color="auto"/>
        <w:bottom w:val="none" w:sz="0" w:space="0" w:color="auto"/>
        <w:right w:val="none" w:sz="0" w:space="0" w:color="auto"/>
      </w:divBdr>
    </w:div>
    <w:div w:id="451939425">
      <w:marLeft w:val="0"/>
      <w:marRight w:val="0"/>
      <w:marTop w:val="0"/>
      <w:marBottom w:val="0"/>
      <w:divBdr>
        <w:top w:val="none" w:sz="0" w:space="0" w:color="auto"/>
        <w:left w:val="none" w:sz="0" w:space="0" w:color="auto"/>
        <w:bottom w:val="none" w:sz="0" w:space="0" w:color="auto"/>
        <w:right w:val="none" w:sz="0" w:space="0" w:color="auto"/>
      </w:divBdr>
    </w:div>
    <w:div w:id="482551751">
      <w:marLeft w:val="0"/>
      <w:marRight w:val="0"/>
      <w:marTop w:val="0"/>
      <w:marBottom w:val="0"/>
      <w:divBdr>
        <w:top w:val="none" w:sz="0" w:space="0" w:color="auto"/>
        <w:left w:val="none" w:sz="0" w:space="0" w:color="auto"/>
        <w:bottom w:val="none" w:sz="0" w:space="0" w:color="auto"/>
        <w:right w:val="none" w:sz="0" w:space="0" w:color="auto"/>
      </w:divBdr>
    </w:div>
    <w:div w:id="496504560">
      <w:marLeft w:val="0"/>
      <w:marRight w:val="0"/>
      <w:marTop w:val="0"/>
      <w:marBottom w:val="0"/>
      <w:divBdr>
        <w:top w:val="none" w:sz="0" w:space="0" w:color="auto"/>
        <w:left w:val="none" w:sz="0" w:space="0" w:color="auto"/>
        <w:bottom w:val="none" w:sz="0" w:space="0" w:color="auto"/>
        <w:right w:val="none" w:sz="0" w:space="0" w:color="auto"/>
      </w:divBdr>
      <w:divsChild>
        <w:div w:id="832258130">
          <w:marLeft w:val="0"/>
          <w:marRight w:val="0"/>
          <w:marTop w:val="0"/>
          <w:marBottom w:val="0"/>
          <w:divBdr>
            <w:top w:val="none" w:sz="0" w:space="0" w:color="auto"/>
            <w:left w:val="none" w:sz="0" w:space="0" w:color="auto"/>
            <w:bottom w:val="none" w:sz="0" w:space="0" w:color="auto"/>
            <w:right w:val="none" w:sz="0" w:space="0" w:color="auto"/>
          </w:divBdr>
        </w:div>
      </w:divsChild>
    </w:div>
    <w:div w:id="500389900">
      <w:marLeft w:val="0"/>
      <w:marRight w:val="0"/>
      <w:marTop w:val="0"/>
      <w:marBottom w:val="0"/>
      <w:divBdr>
        <w:top w:val="none" w:sz="0" w:space="0" w:color="auto"/>
        <w:left w:val="none" w:sz="0" w:space="0" w:color="auto"/>
        <w:bottom w:val="none" w:sz="0" w:space="0" w:color="auto"/>
        <w:right w:val="none" w:sz="0" w:space="0" w:color="auto"/>
      </w:divBdr>
      <w:divsChild>
        <w:div w:id="1423188932">
          <w:marLeft w:val="0"/>
          <w:marRight w:val="0"/>
          <w:marTop w:val="0"/>
          <w:marBottom w:val="0"/>
          <w:divBdr>
            <w:top w:val="none" w:sz="0" w:space="0" w:color="auto"/>
            <w:left w:val="none" w:sz="0" w:space="0" w:color="auto"/>
            <w:bottom w:val="none" w:sz="0" w:space="0" w:color="auto"/>
            <w:right w:val="none" w:sz="0" w:space="0" w:color="auto"/>
          </w:divBdr>
        </w:div>
      </w:divsChild>
    </w:div>
    <w:div w:id="504245392">
      <w:marLeft w:val="0"/>
      <w:marRight w:val="0"/>
      <w:marTop w:val="0"/>
      <w:marBottom w:val="0"/>
      <w:divBdr>
        <w:top w:val="none" w:sz="0" w:space="0" w:color="auto"/>
        <w:left w:val="none" w:sz="0" w:space="0" w:color="auto"/>
        <w:bottom w:val="none" w:sz="0" w:space="0" w:color="auto"/>
        <w:right w:val="none" w:sz="0" w:space="0" w:color="auto"/>
      </w:divBdr>
    </w:div>
    <w:div w:id="510339088">
      <w:marLeft w:val="0"/>
      <w:marRight w:val="0"/>
      <w:marTop w:val="0"/>
      <w:marBottom w:val="0"/>
      <w:divBdr>
        <w:top w:val="none" w:sz="0" w:space="0" w:color="auto"/>
        <w:left w:val="none" w:sz="0" w:space="0" w:color="auto"/>
        <w:bottom w:val="none" w:sz="0" w:space="0" w:color="auto"/>
        <w:right w:val="none" w:sz="0" w:space="0" w:color="auto"/>
      </w:divBdr>
    </w:div>
    <w:div w:id="548035247">
      <w:marLeft w:val="0"/>
      <w:marRight w:val="0"/>
      <w:marTop w:val="0"/>
      <w:marBottom w:val="0"/>
      <w:divBdr>
        <w:top w:val="none" w:sz="0" w:space="0" w:color="auto"/>
        <w:left w:val="none" w:sz="0" w:space="0" w:color="auto"/>
        <w:bottom w:val="none" w:sz="0" w:space="0" w:color="auto"/>
        <w:right w:val="none" w:sz="0" w:space="0" w:color="auto"/>
      </w:divBdr>
    </w:div>
    <w:div w:id="549533182">
      <w:marLeft w:val="0"/>
      <w:marRight w:val="0"/>
      <w:marTop w:val="0"/>
      <w:marBottom w:val="0"/>
      <w:divBdr>
        <w:top w:val="none" w:sz="0" w:space="0" w:color="auto"/>
        <w:left w:val="none" w:sz="0" w:space="0" w:color="auto"/>
        <w:bottom w:val="none" w:sz="0" w:space="0" w:color="auto"/>
        <w:right w:val="none" w:sz="0" w:space="0" w:color="auto"/>
      </w:divBdr>
    </w:div>
    <w:div w:id="567501526">
      <w:marLeft w:val="0"/>
      <w:marRight w:val="0"/>
      <w:marTop w:val="0"/>
      <w:marBottom w:val="0"/>
      <w:divBdr>
        <w:top w:val="none" w:sz="0" w:space="0" w:color="auto"/>
        <w:left w:val="none" w:sz="0" w:space="0" w:color="auto"/>
        <w:bottom w:val="none" w:sz="0" w:space="0" w:color="auto"/>
        <w:right w:val="none" w:sz="0" w:space="0" w:color="auto"/>
      </w:divBdr>
    </w:div>
    <w:div w:id="605619877">
      <w:marLeft w:val="0"/>
      <w:marRight w:val="0"/>
      <w:marTop w:val="0"/>
      <w:marBottom w:val="0"/>
      <w:divBdr>
        <w:top w:val="none" w:sz="0" w:space="0" w:color="auto"/>
        <w:left w:val="none" w:sz="0" w:space="0" w:color="auto"/>
        <w:bottom w:val="none" w:sz="0" w:space="0" w:color="auto"/>
        <w:right w:val="none" w:sz="0" w:space="0" w:color="auto"/>
      </w:divBdr>
    </w:div>
    <w:div w:id="607279069">
      <w:marLeft w:val="0"/>
      <w:marRight w:val="0"/>
      <w:marTop w:val="0"/>
      <w:marBottom w:val="0"/>
      <w:divBdr>
        <w:top w:val="none" w:sz="0" w:space="0" w:color="auto"/>
        <w:left w:val="none" w:sz="0" w:space="0" w:color="auto"/>
        <w:bottom w:val="none" w:sz="0" w:space="0" w:color="auto"/>
        <w:right w:val="none" w:sz="0" w:space="0" w:color="auto"/>
      </w:divBdr>
      <w:divsChild>
        <w:div w:id="338853217">
          <w:marLeft w:val="0"/>
          <w:marRight w:val="0"/>
          <w:marTop w:val="0"/>
          <w:marBottom w:val="0"/>
          <w:divBdr>
            <w:top w:val="none" w:sz="0" w:space="0" w:color="auto"/>
            <w:left w:val="none" w:sz="0" w:space="0" w:color="auto"/>
            <w:bottom w:val="none" w:sz="0" w:space="0" w:color="auto"/>
            <w:right w:val="none" w:sz="0" w:space="0" w:color="auto"/>
          </w:divBdr>
        </w:div>
      </w:divsChild>
    </w:div>
    <w:div w:id="611589191">
      <w:marLeft w:val="0"/>
      <w:marRight w:val="0"/>
      <w:marTop w:val="0"/>
      <w:marBottom w:val="0"/>
      <w:divBdr>
        <w:top w:val="none" w:sz="0" w:space="0" w:color="auto"/>
        <w:left w:val="none" w:sz="0" w:space="0" w:color="auto"/>
        <w:bottom w:val="none" w:sz="0" w:space="0" w:color="auto"/>
        <w:right w:val="none" w:sz="0" w:space="0" w:color="auto"/>
      </w:divBdr>
    </w:div>
    <w:div w:id="612596569">
      <w:marLeft w:val="0"/>
      <w:marRight w:val="0"/>
      <w:marTop w:val="0"/>
      <w:marBottom w:val="0"/>
      <w:divBdr>
        <w:top w:val="none" w:sz="0" w:space="0" w:color="auto"/>
        <w:left w:val="none" w:sz="0" w:space="0" w:color="auto"/>
        <w:bottom w:val="none" w:sz="0" w:space="0" w:color="auto"/>
        <w:right w:val="none" w:sz="0" w:space="0" w:color="auto"/>
      </w:divBdr>
    </w:div>
    <w:div w:id="617370879">
      <w:marLeft w:val="0"/>
      <w:marRight w:val="0"/>
      <w:marTop w:val="0"/>
      <w:marBottom w:val="0"/>
      <w:divBdr>
        <w:top w:val="none" w:sz="0" w:space="0" w:color="auto"/>
        <w:left w:val="none" w:sz="0" w:space="0" w:color="auto"/>
        <w:bottom w:val="none" w:sz="0" w:space="0" w:color="auto"/>
        <w:right w:val="none" w:sz="0" w:space="0" w:color="auto"/>
      </w:divBdr>
    </w:div>
    <w:div w:id="619071125">
      <w:marLeft w:val="0"/>
      <w:marRight w:val="0"/>
      <w:marTop w:val="0"/>
      <w:marBottom w:val="0"/>
      <w:divBdr>
        <w:top w:val="none" w:sz="0" w:space="0" w:color="auto"/>
        <w:left w:val="none" w:sz="0" w:space="0" w:color="auto"/>
        <w:bottom w:val="none" w:sz="0" w:space="0" w:color="auto"/>
        <w:right w:val="none" w:sz="0" w:space="0" w:color="auto"/>
      </w:divBdr>
    </w:div>
    <w:div w:id="619805618">
      <w:marLeft w:val="0"/>
      <w:marRight w:val="0"/>
      <w:marTop w:val="0"/>
      <w:marBottom w:val="0"/>
      <w:divBdr>
        <w:top w:val="none" w:sz="0" w:space="0" w:color="auto"/>
        <w:left w:val="none" w:sz="0" w:space="0" w:color="auto"/>
        <w:bottom w:val="none" w:sz="0" w:space="0" w:color="auto"/>
        <w:right w:val="none" w:sz="0" w:space="0" w:color="auto"/>
      </w:divBdr>
    </w:div>
    <w:div w:id="623852044">
      <w:marLeft w:val="0"/>
      <w:marRight w:val="0"/>
      <w:marTop w:val="0"/>
      <w:marBottom w:val="0"/>
      <w:divBdr>
        <w:top w:val="none" w:sz="0" w:space="0" w:color="auto"/>
        <w:left w:val="none" w:sz="0" w:space="0" w:color="auto"/>
        <w:bottom w:val="none" w:sz="0" w:space="0" w:color="auto"/>
        <w:right w:val="none" w:sz="0" w:space="0" w:color="auto"/>
      </w:divBdr>
    </w:div>
    <w:div w:id="627397910">
      <w:marLeft w:val="0"/>
      <w:marRight w:val="0"/>
      <w:marTop w:val="0"/>
      <w:marBottom w:val="0"/>
      <w:divBdr>
        <w:top w:val="none" w:sz="0" w:space="0" w:color="auto"/>
        <w:left w:val="none" w:sz="0" w:space="0" w:color="auto"/>
        <w:bottom w:val="none" w:sz="0" w:space="0" w:color="auto"/>
        <w:right w:val="none" w:sz="0" w:space="0" w:color="auto"/>
      </w:divBdr>
    </w:div>
    <w:div w:id="629896311">
      <w:marLeft w:val="0"/>
      <w:marRight w:val="0"/>
      <w:marTop w:val="0"/>
      <w:marBottom w:val="0"/>
      <w:divBdr>
        <w:top w:val="none" w:sz="0" w:space="0" w:color="auto"/>
        <w:left w:val="none" w:sz="0" w:space="0" w:color="auto"/>
        <w:bottom w:val="none" w:sz="0" w:space="0" w:color="auto"/>
        <w:right w:val="none" w:sz="0" w:space="0" w:color="auto"/>
      </w:divBdr>
    </w:div>
    <w:div w:id="630794600">
      <w:marLeft w:val="0"/>
      <w:marRight w:val="0"/>
      <w:marTop w:val="0"/>
      <w:marBottom w:val="0"/>
      <w:divBdr>
        <w:top w:val="none" w:sz="0" w:space="0" w:color="auto"/>
        <w:left w:val="none" w:sz="0" w:space="0" w:color="auto"/>
        <w:bottom w:val="none" w:sz="0" w:space="0" w:color="auto"/>
        <w:right w:val="none" w:sz="0" w:space="0" w:color="auto"/>
      </w:divBdr>
    </w:div>
    <w:div w:id="635068104">
      <w:marLeft w:val="0"/>
      <w:marRight w:val="0"/>
      <w:marTop w:val="0"/>
      <w:marBottom w:val="0"/>
      <w:divBdr>
        <w:top w:val="none" w:sz="0" w:space="0" w:color="auto"/>
        <w:left w:val="none" w:sz="0" w:space="0" w:color="auto"/>
        <w:bottom w:val="none" w:sz="0" w:space="0" w:color="auto"/>
        <w:right w:val="none" w:sz="0" w:space="0" w:color="auto"/>
      </w:divBdr>
    </w:div>
    <w:div w:id="636378109">
      <w:marLeft w:val="0"/>
      <w:marRight w:val="0"/>
      <w:marTop w:val="0"/>
      <w:marBottom w:val="0"/>
      <w:divBdr>
        <w:top w:val="none" w:sz="0" w:space="0" w:color="auto"/>
        <w:left w:val="none" w:sz="0" w:space="0" w:color="auto"/>
        <w:bottom w:val="none" w:sz="0" w:space="0" w:color="auto"/>
        <w:right w:val="none" w:sz="0" w:space="0" w:color="auto"/>
      </w:divBdr>
    </w:div>
    <w:div w:id="637226903">
      <w:marLeft w:val="0"/>
      <w:marRight w:val="0"/>
      <w:marTop w:val="0"/>
      <w:marBottom w:val="0"/>
      <w:divBdr>
        <w:top w:val="none" w:sz="0" w:space="0" w:color="auto"/>
        <w:left w:val="none" w:sz="0" w:space="0" w:color="auto"/>
        <w:bottom w:val="none" w:sz="0" w:space="0" w:color="auto"/>
        <w:right w:val="none" w:sz="0" w:space="0" w:color="auto"/>
      </w:divBdr>
    </w:div>
    <w:div w:id="665476325">
      <w:marLeft w:val="0"/>
      <w:marRight w:val="0"/>
      <w:marTop w:val="0"/>
      <w:marBottom w:val="0"/>
      <w:divBdr>
        <w:top w:val="none" w:sz="0" w:space="0" w:color="auto"/>
        <w:left w:val="none" w:sz="0" w:space="0" w:color="auto"/>
        <w:bottom w:val="none" w:sz="0" w:space="0" w:color="auto"/>
        <w:right w:val="none" w:sz="0" w:space="0" w:color="auto"/>
      </w:divBdr>
    </w:div>
    <w:div w:id="668560177">
      <w:marLeft w:val="0"/>
      <w:marRight w:val="0"/>
      <w:marTop w:val="0"/>
      <w:marBottom w:val="0"/>
      <w:divBdr>
        <w:top w:val="none" w:sz="0" w:space="0" w:color="auto"/>
        <w:left w:val="none" w:sz="0" w:space="0" w:color="auto"/>
        <w:bottom w:val="none" w:sz="0" w:space="0" w:color="auto"/>
        <w:right w:val="none" w:sz="0" w:space="0" w:color="auto"/>
      </w:divBdr>
      <w:divsChild>
        <w:div w:id="1047222176">
          <w:marLeft w:val="0"/>
          <w:marRight w:val="0"/>
          <w:marTop w:val="0"/>
          <w:marBottom w:val="0"/>
          <w:divBdr>
            <w:top w:val="none" w:sz="0" w:space="0" w:color="auto"/>
            <w:left w:val="none" w:sz="0" w:space="0" w:color="auto"/>
            <w:bottom w:val="none" w:sz="0" w:space="0" w:color="auto"/>
            <w:right w:val="none" w:sz="0" w:space="0" w:color="auto"/>
          </w:divBdr>
        </w:div>
      </w:divsChild>
    </w:div>
    <w:div w:id="677005423">
      <w:marLeft w:val="0"/>
      <w:marRight w:val="0"/>
      <w:marTop w:val="0"/>
      <w:marBottom w:val="0"/>
      <w:divBdr>
        <w:top w:val="none" w:sz="0" w:space="0" w:color="auto"/>
        <w:left w:val="none" w:sz="0" w:space="0" w:color="auto"/>
        <w:bottom w:val="none" w:sz="0" w:space="0" w:color="auto"/>
        <w:right w:val="none" w:sz="0" w:space="0" w:color="auto"/>
      </w:divBdr>
    </w:div>
    <w:div w:id="682173359">
      <w:marLeft w:val="0"/>
      <w:marRight w:val="0"/>
      <w:marTop w:val="0"/>
      <w:marBottom w:val="0"/>
      <w:divBdr>
        <w:top w:val="none" w:sz="0" w:space="0" w:color="auto"/>
        <w:left w:val="none" w:sz="0" w:space="0" w:color="auto"/>
        <w:bottom w:val="none" w:sz="0" w:space="0" w:color="auto"/>
        <w:right w:val="none" w:sz="0" w:space="0" w:color="auto"/>
      </w:divBdr>
    </w:div>
    <w:div w:id="683239991">
      <w:marLeft w:val="0"/>
      <w:marRight w:val="0"/>
      <w:marTop w:val="0"/>
      <w:marBottom w:val="0"/>
      <w:divBdr>
        <w:top w:val="none" w:sz="0" w:space="0" w:color="auto"/>
        <w:left w:val="none" w:sz="0" w:space="0" w:color="auto"/>
        <w:bottom w:val="none" w:sz="0" w:space="0" w:color="auto"/>
        <w:right w:val="none" w:sz="0" w:space="0" w:color="auto"/>
      </w:divBdr>
    </w:div>
    <w:div w:id="689063709">
      <w:bodyDiv w:val="1"/>
      <w:marLeft w:val="0"/>
      <w:marRight w:val="0"/>
      <w:marTop w:val="0"/>
      <w:marBottom w:val="0"/>
      <w:divBdr>
        <w:top w:val="none" w:sz="0" w:space="0" w:color="auto"/>
        <w:left w:val="none" w:sz="0" w:space="0" w:color="auto"/>
        <w:bottom w:val="none" w:sz="0" w:space="0" w:color="auto"/>
        <w:right w:val="none" w:sz="0" w:space="0" w:color="auto"/>
      </w:divBdr>
      <w:divsChild>
        <w:div w:id="407046556">
          <w:marLeft w:val="0"/>
          <w:marRight w:val="0"/>
          <w:marTop w:val="0"/>
          <w:marBottom w:val="0"/>
          <w:divBdr>
            <w:top w:val="none" w:sz="0" w:space="0" w:color="auto"/>
            <w:left w:val="none" w:sz="0" w:space="0" w:color="auto"/>
            <w:bottom w:val="none" w:sz="0" w:space="0" w:color="auto"/>
            <w:right w:val="none" w:sz="0" w:space="0" w:color="auto"/>
          </w:divBdr>
        </w:div>
      </w:divsChild>
    </w:div>
    <w:div w:id="689721906">
      <w:marLeft w:val="0"/>
      <w:marRight w:val="0"/>
      <w:marTop w:val="0"/>
      <w:marBottom w:val="0"/>
      <w:divBdr>
        <w:top w:val="none" w:sz="0" w:space="0" w:color="auto"/>
        <w:left w:val="none" w:sz="0" w:space="0" w:color="auto"/>
        <w:bottom w:val="none" w:sz="0" w:space="0" w:color="auto"/>
        <w:right w:val="none" w:sz="0" w:space="0" w:color="auto"/>
      </w:divBdr>
    </w:div>
    <w:div w:id="693073043">
      <w:marLeft w:val="0"/>
      <w:marRight w:val="0"/>
      <w:marTop w:val="0"/>
      <w:marBottom w:val="0"/>
      <w:divBdr>
        <w:top w:val="none" w:sz="0" w:space="0" w:color="auto"/>
        <w:left w:val="none" w:sz="0" w:space="0" w:color="auto"/>
        <w:bottom w:val="none" w:sz="0" w:space="0" w:color="auto"/>
        <w:right w:val="none" w:sz="0" w:space="0" w:color="auto"/>
      </w:divBdr>
    </w:div>
    <w:div w:id="693262975">
      <w:marLeft w:val="0"/>
      <w:marRight w:val="0"/>
      <w:marTop w:val="0"/>
      <w:marBottom w:val="0"/>
      <w:divBdr>
        <w:top w:val="none" w:sz="0" w:space="0" w:color="auto"/>
        <w:left w:val="none" w:sz="0" w:space="0" w:color="auto"/>
        <w:bottom w:val="none" w:sz="0" w:space="0" w:color="auto"/>
        <w:right w:val="none" w:sz="0" w:space="0" w:color="auto"/>
      </w:divBdr>
    </w:div>
    <w:div w:id="696662131">
      <w:marLeft w:val="0"/>
      <w:marRight w:val="0"/>
      <w:marTop w:val="0"/>
      <w:marBottom w:val="0"/>
      <w:divBdr>
        <w:top w:val="none" w:sz="0" w:space="0" w:color="auto"/>
        <w:left w:val="none" w:sz="0" w:space="0" w:color="auto"/>
        <w:bottom w:val="none" w:sz="0" w:space="0" w:color="auto"/>
        <w:right w:val="none" w:sz="0" w:space="0" w:color="auto"/>
      </w:divBdr>
    </w:div>
    <w:div w:id="697778224">
      <w:marLeft w:val="0"/>
      <w:marRight w:val="0"/>
      <w:marTop w:val="0"/>
      <w:marBottom w:val="0"/>
      <w:divBdr>
        <w:top w:val="none" w:sz="0" w:space="0" w:color="auto"/>
        <w:left w:val="none" w:sz="0" w:space="0" w:color="auto"/>
        <w:bottom w:val="none" w:sz="0" w:space="0" w:color="auto"/>
        <w:right w:val="none" w:sz="0" w:space="0" w:color="auto"/>
      </w:divBdr>
    </w:div>
    <w:div w:id="702167574">
      <w:marLeft w:val="0"/>
      <w:marRight w:val="0"/>
      <w:marTop w:val="0"/>
      <w:marBottom w:val="0"/>
      <w:divBdr>
        <w:top w:val="none" w:sz="0" w:space="0" w:color="auto"/>
        <w:left w:val="none" w:sz="0" w:space="0" w:color="auto"/>
        <w:bottom w:val="none" w:sz="0" w:space="0" w:color="auto"/>
        <w:right w:val="none" w:sz="0" w:space="0" w:color="auto"/>
      </w:divBdr>
    </w:div>
    <w:div w:id="715618708">
      <w:marLeft w:val="0"/>
      <w:marRight w:val="0"/>
      <w:marTop w:val="0"/>
      <w:marBottom w:val="0"/>
      <w:divBdr>
        <w:top w:val="none" w:sz="0" w:space="0" w:color="auto"/>
        <w:left w:val="none" w:sz="0" w:space="0" w:color="auto"/>
        <w:bottom w:val="none" w:sz="0" w:space="0" w:color="auto"/>
        <w:right w:val="none" w:sz="0" w:space="0" w:color="auto"/>
      </w:divBdr>
    </w:div>
    <w:div w:id="717826545">
      <w:marLeft w:val="0"/>
      <w:marRight w:val="0"/>
      <w:marTop w:val="0"/>
      <w:marBottom w:val="0"/>
      <w:divBdr>
        <w:top w:val="none" w:sz="0" w:space="0" w:color="auto"/>
        <w:left w:val="none" w:sz="0" w:space="0" w:color="auto"/>
        <w:bottom w:val="none" w:sz="0" w:space="0" w:color="auto"/>
        <w:right w:val="none" w:sz="0" w:space="0" w:color="auto"/>
      </w:divBdr>
    </w:div>
    <w:div w:id="718868059">
      <w:marLeft w:val="0"/>
      <w:marRight w:val="0"/>
      <w:marTop w:val="0"/>
      <w:marBottom w:val="0"/>
      <w:divBdr>
        <w:top w:val="none" w:sz="0" w:space="0" w:color="auto"/>
        <w:left w:val="none" w:sz="0" w:space="0" w:color="auto"/>
        <w:bottom w:val="none" w:sz="0" w:space="0" w:color="auto"/>
        <w:right w:val="none" w:sz="0" w:space="0" w:color="auto"/>
      </w:divBdr>
    </w:div>
    <w:div w:id="721367540">
      <w:marLeft w:val="0"/>
      <w:marRight w:val="0"/>
      <w:marTop w:val="0"/>
      <w:marBottom w:val="0"/>
      <w:divBdr>
        <w:top w:val="none" w:sz="0" w:space="0" w:color="auto"/>
        <w:left w:val="none" w:sz="0" w:space="0" w:color="auto"/>
        <w:bottom w:val="none" w:sz="0" w:space="0" w:color="auto"/>
        <w:right w:val="none" w:sz="0" w:space="0" w:color="auto"/>
      </w:divBdr>
    </w:div>
    <w:div w:id="722994255">
      <w:marLeft w:val="0"/>
      <w:marRight w:val="0"/>
      <w:marTop w:val="0"/>
      <w:marBottom w:val="0"/>
      <w:divBdr>
        <w:top w:val="none" w:sz="0" w:space="0" w:color="auto"/>
        <w:left w:val="none" w:sz="0" w:space="0" w:color="auto"/>
        <w:bottom w:val="none" w:sz="0" w:space="0" w:color="auto"/>
        <w:right w:val="none" w:sz="0" w:space="0" w:color="auto"/>
      </w:divBdr>
    </w:div>
    <w:div w:id="752165948">
      <w:marLeft w:val="0"/>
      <w:marRight w:val="0"/>
      <w:marTop w:val="0"/>
      <w:marBottom w:val="0"/>
      <w:divBdr>
        <w:top w:val="none" w:sz="0" w:space="0" w:color="auto"/>
        <w:left w:val="none" w:sz="0" w:space="0" w:color="auto"/>
        <w:bottom w:val="none" w:sz="0" w:space="0" w:color="auto"/>
        <w:right w:val="none" w:sz="0" w:space="0" w:color="auto"/>
      </w:divBdr>
    </w:div>
    <w:div w:id="761267366">
      <w:bodyDiv w:val="1"/>
      <w:marLeft w:val="0"/>
      <w:marRight w:val="0"/>
      <w:marTop w:val="0"/>
      <w:marBottom w:val="0"/>
      <w:divBdr>
        <w:top w:val="none" w:sz="0" w:space="0" w:color="auto"/>
        <w:left w:val="none" w:sz="0" w:space="0" w:color="auto"/>
        <w:bottom w:val="none" w:sz="0" w:space="0" w:color="auto"/>
        <w:right w:val="none" w:sz="0" w:space="0" w:color="auto"/>
      </w:divBdr>
    </w:div>
    <w:div w:id="767964343">
      <w:marLeft w:val="0"/>
      <w:marRight w:val="0"/>
      <w:marTop w:val="0"/>
      <w:marBottom w:val="0"/>
      <w:divBdr>
        <w:top w:val="none" w:sz="0" w:space="0" w:color="auto"/>
        <w:left w:val="none" w:sz="0" w:space="0" w:color="auto"/>
        <w:bottom w:val="none" w:sz="0" w:space="0" w:color="auto"/>
        <w:right w:val="none" w:sz="0" w:space="0" w:color="auto"/>
      </w:divBdr>
    </w:div>
    <w:div w:id="771316367">
      <w:marLeft w:val="0"/>
      <w:marRight w:val="0"/>
      <w:marTop w:val="0"/>
      <w:marBottom w:val="0"/>
      <w:divBdr>
        <w:top w:val="none" w:sz="0" w:space="0" w:color="auto"/>
        <w:left w:val="none" w:sz="0" w:space="0" w:color="auto"/>
        <w:bottom w:val="none" w:sz="0" w:space="0" w:color="auto"/>
        <w:right w:val="none" w:sz="0" w:space="0" w:color="auto"/>
      </w:divBdr>
    </w:div>
    <w:div w:id="785202369">
      <w:marLeft w:val="0"/>
      <w:marRight w:val="0"/>
      <w:marTop w:val="0"/>
      <w:marBottom w:val="0"/>
      <w:divBdr>
        <w:top w:val="none" w:sz="0" w:space="0" w:color="auto"/>
        <w:left w:val="none" w:sz="0" w:space="0" w:color="auto"/>
        <w:bottom w:val="none" w:sz="0" w:space="0" w:color="auto"/>
        <w:right w:val="none" w:sz="0" w:space="0" w:color="auto"/>
      </w:divBdr>
      <w:divsChild>
        <w:div w:id="571697317">
          <w:marLeft w:val="0"/>
          <w:marRight w:val="0"/>
          <w:marTop w:val="0"/>
          <w:marBottom w:val="0"/>
          <w:divBdr>
            <w:top w:val="none" w:sz="0" w:space="0" w:color="auto"/>
            <w:left w:val="none" w:sz="0" w:space="0" w:color="auto"/>
            <w:bottom w:val="none" w:sz="0" w:space="0" w:color="auto"/>
            <w:right w:val="none" w:sz="0" w:space="0" w:color="auto"/>
          </w:divBdr>
        </w:div>
      </w:divsChild>
    </w:div>
    <w:div w:id="807671249">
      <w:marLeft w:val="0"/>
      <w:marRight w:val="0"/>
      <w:marTop w:val="0"/>
      <w:marBottom w:val="0"/>
      <w:divBdr>
        <w:top w:val="none" w:sz="0" w:space="0" w:color="auto"/>
        <w:left w:val="none" w:sz="0" w:space="0" w:color="auto"/>
        <w:bottom w:val="none" w:sz="0" w:space="0" w:color="auto"/>
        <w:right w:val="none" w:sz="0" w:space="0" w:color="auto"/>
      </w:divBdr>
    </w:div>
    <w:div w:id="814490663">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32139392">
      <w:marLeft w:val="0"/>
      <w:marRight w:val="0"/>
      <w:marTop w:val="0"/>
      <w:marBottom w:val="0"/>
      <w:divBdr>
        <w:top w:val="none" w:sz="0" w:space="0" w:color="auto"/>
        <w:left w:val="none" w:sz="0" w:space="0" w:color="auto"/>
        <w:bottom w:val="none" w:sz="0" w:space="0" w:color="auto"/>
        <w:right w:val="none" w:sz="0" w:space="0" w:color="auto"/>
      </w:divBdr>
    </w:div>
    <w:div w:id="833373995">
      <w:marLeft w:val="0"/>
      <w:marRight w:val="0"/>
      <w:marTop w:val="0"/>
      <w:marBottom w:val="0"/>
      <w:divBdr>
        <w:top w:val="none" w:sz="0" w:space="0" w:color="auto"/>
        <w:left w:val="none" w:sz="0" w:space="0" w:color="auto"/>
        <w:bottom w:val="none" w:sz="0" w:space="0" w:color="auto"/>
        <w:right w:val="none" w:sz="0" w:space="0" w:color="auto"/>
      </w:divBdr>
    </w:div>
    <w:div w:id="836841639">
      <w:marLeft w:val="0"/>
      <w:marRight w:val="0"/>
      <w:marTop w:val="0"/>
      <w:marBottom w:val="0"/>
      <w:divBdr>
        <w:top w:val="none" w:sz="0" w:space="0" w:color="auto"/>
        <w:left w:val="none" w:sz="0" w:space="0" w:color="auto"/>
        <w:bottom w:val="none" w:sz="0" w:space="0" w:color="auto"/>
        <w:right w:val="none" w:sz="0" w:space="0" w:color="auto"/>
      </w:divBdr>
      <w:divsChild>
        <w:div w:id="455101617">
          <w:marLeft w:val="0"/>
          <w:marRight w:val="0"/>
          <w:marTop w:val="0"/>
          <w:marBottom w:val="0"/>
          <w:divBdr>
            <w:top w:val="none" w:sz="0" w:space="0" w:color="auto"/>
            <w:left w:val="none" w:sz="0" w:space="0" w:color="auto"/>
            <w:bottom w:val="none" w:sz="0" w:space="0" w:color="auto"/>
            <w:right w:val="none" w:sz="0" w:space="0" w:color="auto"/>
          </w:divBdr>
        </w:div>
      </w:divsChild>
    </w:div>
    <w:div w:id="843594918">
      <w:marLeft w:val="0"/>
      <w:marRight w:val="0"/>
      <w:marTop w:val="0"/>
      <w:marBottom w:val="0"/>
      <w:divBdr>
        <w:top w:val="none" w:sz="0" w:space="0" w:color="auto"/>
        <w:left w:val="none" w:sz="0" w:space="0" w:color="auto"/>
        <w:bottom w:val="none" w:sz="0" w:space="0" w:color="auto"/>
        <w:right w:val="none" w:sz="0" w:space="0" w:color="auto"/>
      </w:divBdr>
      <w:divsChild>
        <w:div w:id="1014575068">
          <w:marLeft w:val="0"/>
          <w:marRight w:val="0"/>
          <w:marTop w:val="0"/>
          <w:marBottom w:val="0"/>
          <w:divBdr>
            <w:top w:val="none" w:sz="0" w:space="0" w:color="auto"/>
            <w:left w:val="none" w:sz="0" w:space="0" w:color="auto"/>
            <w:bottom w:val="none" w:sz="0" w:space="0" w:color="auto"/>
            <w:right w:val="none" w:sz="0" w:space="0" w:color="auto"/>
          </w:divBdr>
        </w:div>
      </w:divsChild>
    </w:div>
    <w:div w:id="848299469">
      <w:marLeft w:val="0"/>
      <w:marRight w:val="0"/>
      <w:marTop w:val="0"/>
      <w:marBottom w:val="0"/>
      <w:divBdr>
        <w:top w:val="none" w:sz="0" w:space="0" w:color="auto"/>
        <w:left w:val="none" w:sz="0" w:space="0" w:color="auto"/>
        <w:bottom w:val="none" w:sz="0" w:space="0" w:color="auto"/>
        <w:right w:val="none" w:sz="0" w:space="0" w:color="auto"/>
      </w:divBdr>
    </w:div>
    <w:div w:id="852888508">
      <w:marLeft w:val="0"/>
      <w:marRight w:val="0"/>
      <w:marTop w:val="0"/>
      <w:marBottom w:val="0"/>
      <w:divBdr>
        <w:top w:val="none" w:sz="0" w:space="0" w:color="auto"/>
        <w:left w:val="none" w:sz="0" w:space="0" w:color="auto"/>
        <w:bottom w:val="none" w:sz="0" w:space="0" w:color="auto"/>
        <w:right w:val="none" w:sz="0" w:space="0" w:color="auto"/>
      </w:divBdr>
    </w:div>
    <w:div w:id="854420176">
      <w:marLeft w:val="0"/>
      <w:marRight w:val="0"/>
      <w:marTop w:val="0"/>
      <w:marBottom w:val="0"/>
      <w:divBdr>
        <w:top w:val="none" w:sz="0" w:space="0" w:color="auto"/>
        <w:left w:val="none" w:sz="0" w:space="0" w:color="auto"/>
        <w:bottom w:val="none" w:sz="0" w:space="0" w:color="auto"/>
        <w:right w:val="none" w:sz="0" w:space="0" w:color="auto"/>
      </w:divBdr>
    </w:div>
    <w:div w:id="869104521">
      <w:marLeft w:val="0"/>
      <w:marRight w:val="0"/>
      <w:marTop w:val="0"/>
      <w:marBottom w:val="0"/>
      <w:divBdr>
        <w:top w:val="none" w:sz="0" w:space="0" w:color="auto"/>
        <w:left w:val="none" w:sz="0" w:space="0" w:color="auto"/>
        <w:bottom w:val="none" w:sz="0" w:space="0" w:color="auto"/>
        <w:right w:val="none" w:sz="0" w:space="0" w:color="auto"/>
      </w:divBdr>
      <w:divsChild>
        <w:div w:id="1188712698">
          <w:marLeft w:val="0"/>
          <w:marRight w:val="0"/>
          <w:marTop w:val="0"/>
          <w:marBottom w:val="0"/>
          <w:divBdr>
            <w:top w:val="none" w:sz="0" w:space="0" w:color="auto"/>
            <w:left w:val="none" w:sz="0" w:space="0" w:color="auto"/>
            <w:bottom w:val="none" w:sz="0" w:space="0" w:color="auto"/>
            <w:right w:val="none" w:sz="0" w:space="0" w:color="auto"/>
          </w:divBdr>
        </w:div>
      </w:divsChild>
    </w:div>
    <w:div w:id="874925476">
      <w:marLeft w:val="0"/>
      <w:marRight w:val="0"/>
      <w:marTop w:val="0"/>
      <w:marBottom w:val="0"/>
      <w:divBdr>
        <w:top w:val="none" w:sz="0" w:space="0" w:color="auto"/>
        <w:left w:val="none" w:sz="0" w:space="0" w:color="auto"/>
        <w:bottom w:val="none" w:sz="0" w:space="0" w:color="auto"/>
        <w:right w:val="none" w:sz="0" w:space="0" w:color="auto"/>
      </w:divBdr>
      <w:divsChild>
        <w:div w:id="1053819548">
          <w:marLeft w:val="0"/>
          <w:marRight w:val="0"/>
          <w:marTop w:val="0"/>
          <w:marBottom w:val="0"/>
          <w:divBdr>
            <w:top w:val="none" w:sz="0" w:space="0" w:color="auto"/>
            <w:left w:val="none" w:sz="0" w:space="0" w:color="auto"/>
            <w:bottom w:val="none" w:sz="0" w:space="0" w:color="auto"/>
            <w:right w:val="none" w:sz="0" w:space="0" w:color="auto"/>
          </w:divBdr>
        </w:div>
      </w:divsChild>
    </w:div>
    <w:div w:id="885532063">
      <w:marLeft w:val="0"/>
      <w:marRight w:val="0"/>
      <w:marTop w:val="0"/>
      <w:marBottom w:val="0"/>
      <w:divBdr>
        <w:top w:val="none" w:sz="0" w:space="0" w:color="auto"/>
        <w:left w:val="none" w:sz="0" w:space="0" w:color="auto"/>
        <w:bottom w:val="none" w:sz="0" w:space="0" w:color="auto"/>
        <w:right w:val="none" w:sz="0" w:space="0" w:color="auto"/>
      </w:divBdr>
    </w:div>
    <w:div w:id="891310647">
      <w:marLeft w:val="0"/>
      <w:marRight w:val="0"/>
      <w:marTop w:val="0"/>
      <w:marBottom w:val="0"/>
      <w:divBdr>
        <w:top w:val="none" w:sz="0" w:space="0" w:color="auto"/>
        <w:left w:val="none" w:sz="0" w:space="0" w:color="auto"/>
        <w:bottom w:val="none" w:sz="0" w:space="0" w:color="auto"/>
        <w:right w:val="none" w:sz="0" w:space="0" w:color="auto"/>
      </w:divBdr>
    </w:div>
    <w:div w:id="892694402">
      <w:marLeft w:val="0"/>
      <w:marRight w:val="0"/>
      <w:marTop w:val="0"/>
      <w:marBottom w:val="0"/>
      <w:divBdr>
        <w:top w:val="none" w:sz="0" w:space="0" w:color="auto"/>
        <w:left w:val="none" w:sz="0" w:space="0" w:color="auto"/>
        <w:bottom w:val="none" w:sz="0" w:space="0" w:color="auto"/>
        <w:right w:val="none" w:sz="0" w:space="0" w:color="auto"/>
      </w:divBdr>
    </w:div>
    <w:div w:id="898787046">
      <w:marLeft w:val="0"/>
      <w:marRight w:val="0"/>
      <w:marTop w:val="0"/>
      <w:marBottom w:val="0"/>
      <w:divBdr>
        <w:top w:val="none" w:sz="0" w:space="0" w:color="auto"/>
        <w:left w:val="none" w:sz="0" w:space="0" w:color="auto"/>
        <w:bottom w:val="none" w:sz="0" w:space="0" w:color="auto"/>
        <w:right w:val="none" w:sz="0" w:space="0" w:color="auto"/>
      </w:divBdr>
    </w:div>
    <w:div w:id="911693704">
      <w:marLeft w:val="0"/>
      <w:marRight w:val="0"/>
      <w:marTop w:val="0"/>
      <w:marBottom w:val="0"/>
      <w:divBdr>
        <w:top w:val="none" w:sz="0" w:space="0" w:color="auto"/>
        <w:left w:val="none" w:sz="0" w:space="0" w:color="auto"/>
        <w:bottom w:val="none" w:sz="0" w:space="0" w:color="auto"/>
        <w:right w:val="none" w:sz="0" w:space="0" w:color="auto"/>
      </w:divBdr>
      <w:divsChild>
        <w:div w:id="992103604">
          <w:marLeft w:val="0"/>
          <w:marRight w:val="0"/>
          <w:marTop w:val="0"/>
          <w:marBottom w:val="0"/>
          <w:divBdr>
            <w:top w:val="none" w:sz="0" w:space="0" w:color="auto"/>
            <w:left w:val="none" w:sz="0" w:space="0" w:color="auto"/>
            <w:bottom w:val="none" w:sz="0" w:space="0" w:color="auto"/>
            <w:right w:val="none" w:sz="0" w:space="0" w:color="auto"/>
          </w:divBdr>
        </w:div>
      </w:divsChild>
    </w:div>
    <w:div w:id="932931644">
      <w:marLeft w:val="0"/>
      <w:marRight w:val="0"/>
      <w:marTop w:val="0"/>
      <w:marBottom w:val="0"/>
      <w:divBdr>
        <w:top w:val="none" w:sz="0" w:space="0" w:color="auto"/>
        <w:left w:val="none" w:sz="0" w:space="0" w:color="auto"/>
        <w:bottom w:val="none" w:sz="0" w:space="0" w:color="auto"/>
        <w:right w:val="none" w:sz="0" w:space="0" w:color="auto"/>
      </w:divBdr>
    </w:div>
    <w:div w:id="935406896">
      <w:marLeft w:val="0"/>
      <w:marRight w:val="0"/>
      <w:marTop w:val="0"/>
      <w:marBottom w:val="0"/>
      <w:divBdr>
        <w:top w:val="none" w:sz="0" w:space="0" w:color="auto"/>
        <w:left w:val="none" w:sz="0" w:space="0" w:color="auto"/>
        <w:bottom w:val="none" w:sz="0" w:space="0" w:color="auto"/>
        <w:right w:val="none" w:sz="0" w:space="0" w:color="auto"/>
      </w:divBdr>
      <w:divsChild>
        <w:div w:id="1121191991">
          <w:marLeft w:val="0"/>
          <w:marRight w:val="0"/>
          <w:marTop w:val="0"/>
          <w:marBottom w:val="0"/>
          <w:divBdr>
            <w:top w:val="none" w:sz="0" w:space="0" w:color="auto"/>
            <w:left w:val="none" w:sz="0" w:space="0" w:color="auto"/>
            <w:bottom w:val="none" w:sz="0" w:space="0" w:color="auto"/>
            <w:right w:val="none" w:sz="0" w:space="0" w:color="auto"/>
          </w:divBdr>
        </w:div>
      </w:divsChild>
    </w:div>
    <w:div w:id="939944554">
      <w:marLeft w:val="0"/>
      <w:marRight w:val="0"/>
      <w:marTop w:val="0"/>
      <w:marBottom w:val="0"/>
      <w:divBdr>
        <w:top w:val="none" w:sz="0" w:space="0" w:color="auto"/>
        <w:left w:val="none" w:sz="0" w:space="0" w:color="auto"/>
        <w:bottom w:val="none" w:sz="0" w:space="0" w:color="auto"/>
        <w:right w:val="none" w:sz="0" w:space="0" w:color="auto"/>
      </w:divBdr>
    </w:div>
    <w:div w:id="964696580">
      <w:bodyDiv w:val="1"/>
      <w:marLeft w:val="0"/>
      <w:marRight w:val="0"/>
      <w:marTop w:val="0"/>
      <w:marBottom w:val="0"/>
      <w:divBdr>
        <w:top w:val="none" w:sz="0" w:space="0" w:color="auto"/>
        <w:left w:val="none" w:sz="0" w:space="0" w:color="auto"/>
        <w:bottom w:val="none" w:sz="0" w:space="0" w:color="auto"/>
        <w:right w:val="none" w:sz="0" w:space="0" w:color="auto"/>
      </w:divBdr>
    </w:div>
    <w:div w:id="967321331">
      <w:marLeft w:val="0"/>
      <w:marRight w:val="0"/>
      <w:marTop w:val="0"/>
      <w:marBottom w:val="0"/>
      <w:divBdr>
        <w:top w:val="none" w:sz="0" w:space="0" w:color="auto"/>
        <w:left w:val="none" w:sz="0" w:space="0" w:color="auto"/>
        <w:bottom w:val="none" w:sz="0" w:space="0" w:color="auto"/>
        <w:right w:val="none" w:sz="0" w:space="0" w:color="auto"/>
      </w:divBdr>
    </w:div>
    <w:div w:id="969047918">
      <w:marLeft w:val="0"/>
      <w:marRight w:val="0"/>
      <w:marTop w:val="0"/>
      <w:marBottom w:val="0"/>
      <w:divBdr>
        <w:top w:val="none" w:sz="0" w:space="0" w:color="auto"/>
        <w:left w:val="none" w:sz="0" w:space="0" w:color="auto"/>
        <w:bottom w:val="none" w:sz="0" w:space="0" w:color="auto"/>
        <w:right w:val="none" w:sz="0" w:space="0" w:color="auto"/>
      </w:divBdr>
    </w:div>
    <w:div w:id="976373881">
      <w:marLeft w:val="0"/>
      <w:marRight w:val="0"/>
      <w:marTop w:val="0"/>
      <w:marBottom w:val="0"/>
      <w:divBdr>
        <w:top w:val="none" w:sz="0" w:space="0" w:color="auto"/>
        <w:left w:val="none" w:sz="0" w:space="0" w:color="auto"/>
        <w:bottom w:val="none" w:sz="0" w:space="0" w:color="auto"/>
        <w:right w:val="none" w:sz="0" w:space="0" w:color="auto"/>
      </w:divBdr>
    </w:div>
    <w:div w:id="979118992">
      <w:marLeft w:val="0"/>
      <w:marRight w:val="0"/>
      <w:marTop w:val="0"/>
      <w:marBottom w:val="0"/>
      <w:divBdr>
        <w:top w:val="none" w:sz="0" w:space="0" w:color="auto"/>
        <w:left w:val="none" w:sz="0" w:space="0" w:color="auto"/>
        <w:bottom w:val="none" w:sz="0" w:space="0" w:color="auto"/>
        <w:right w:val="none" w:sz="0" w:space="0" w:color="auto"/>
      </w:divBdr>
    </w:div>
    <w:div w:id="983124601">
      <w:bodyDiv w:val="1"/>
      <w:marLeft w:val="0"/>
      <w:marRight w:val="0"/>
      <w:marTop w:val="0"/>
      <w:marBottom w:val="0"/>
      <w:divBdr>
        <w:top w:val="none" w:sz="0" w:space="0" w:color="auto"/>
        <w:left w:val="none" w:sz="0" w:space="0" w:color="auto"/>
        <w:bottom w:val="none" w:sz="0" w:space="0" w:color="auto"/>
        <w:right w:val="none" w:sz="0" w:space="0" w:color="auto"/>
      </w:divBdr>
      <w:divsChild>
        <w:div w:id="1612974132">
          <w:marLeft w:val="120"/>
          <w:marRight w:val="0"/>
          <w:marTop w:val="0"/>
          <w:marBottom w:val="0"/>
          <w:divBdr>
            <w:top w:val="none" w:sz="0" w:space="0" w:color="auto"/>
            <w:left w:val="none" w:sz="0" w:space="0" w:color="auto"/>
            <w:bottom w:val="none" w:sz="0" w:space="0" w:color="auto"/>
            <w:right w:val="none" w:sz="0" w:space="0" w:color="auto"/>
          </w:divBdr>
          <w:divsChild>
            <w:div w:id="50812813">
              <w:marLeft w:val="120"/>
              <w:marRight w:val="0"/>
              <w:marTop w:val="0"/>
              <w:marBottom w:val="0"/>
              <w:divBdr>
                <w:top w:val="none" w:sz="0" w:space="0" w:color="auto"/>
                <w:left w:val="none" w:sz="0" w:space="0" w:color="auto"/>
                <w:bottom w:val="none" w:sz="0" w:space="0" w:color="auto"/>
                <w:right w:val="none" w:sz="0" w:space="0" w:color="auto"/>
              </w:divBdr>
              <w:divsChild>
                <w:div w:id="8677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91454">
      <w:marLeft w:val="0"/>
      <w:marRight w:val="0"/>
      <w:marTop w:val="0"/>
      <w:marBottom w:val="0"/>
      <w:divBdr>
        <w:top w:val="none" w:sz="0" w:space="0" w:color="auto"/>
        <w:left w:val="none" w:sz="0" w:space="0" w:color="auto"/>
        <w:bottom w:val="none" w:sz="0" w:space="0" w:color="auto"/>
        <w:right w:val="none" w:sz="0" w:space="0" w:color="auto"/>
      </w:divBdr>
    </w:div>
    <w:div w:id="1000624384">
      <w:marLeft w:val="0"/>
      <w:marRight w:val="0"/>
      <w:marTop w:val="0"/>
      <w:marBottom w:val="0"/>
      <w:divBdr>
        <w:top w:val="none" w:sz="0" w:space="0" w:color="auto"/>
        <w:left w:val="none" w:sz="0" w:space="0" w:color="auto"/>
        <w:bottom w:val="none" w:sz="0" w:space="0" w:color="auto"/>
        <w:right w:val="none" w:sz="0" w:space="0" w:color="auto"/>
      </w:divBdr>
    </w:div>
    <w:div w:id="1005400707">
      <w:marLeft w:val="0"/>
      <w:marRight w:val="0"/>
      <w:marTop w:val="0"/>
      <w:marBottom w:val="0"/>
      <w:divBdr>
        <w:top w:val="none" w:sz="0" w:space="0" w:color="auto"/>
        <w:left w:val="none" w:sz="0" w:space="0" w:color="auto"/>
        <w:bottom w:val="none" w:sz="0" w:space="0" w:color="auto"/>
        <w:right w:val="none" w:sz="0" w:space="0" w:color="auto"/>
      </w:divBdr>
    </w:div>
    <w:div w:id="1030840200">
      <w:marLeft w:val="0"/>
      <w:marRight w:val="0"/>
      <w:marTop w:val="0"/>
      <w:marBottom w:val="0"/>
      <w:divBdr>
        <w:top w:val="none" w:sz="0" w:space="0" w:color="auto"/>
        <w:left w:val="none" w:sz="0" w:space="0" w:color="auto"/>
        <w:bottom w:val="none" w:sz="0" w:space="0" w:color="auto"/>
        <w:right w:val="none" w:sz="0" w:space="0" w:color="auto"/>
      </w:divBdr>
    </w:div>
    <w:div w:id="1034426420">
      <w:marLeft w:val="0"/>
      <w:marRight w:val="0"/>
      <w:marTop w:val="0"/>
      <w:marBottom w:val="0"/>
      <w:divBdr>
        <w:top w:val="none" w:sz="0" w:space="0" w:color="auto"/>
        <w:left w:val="none" w:sz="0" w:space="0" w:color="auto"/>
        <w:bottom w:val="none" w:sz="0" w:space="0" w:color="auto"/>
        <w:right w:val="none" w:sz="0" w:space="0" w:color="auto"/>
      </w:divBdr>
    </w:div>
    <w:div w:id="1036151321">
      <w:marLeft w:val="0"/>
      <w:marRight w:val="0"/>
      <w:marTop w:val="0"/>
      <w:marBottom w:val="0"/>
      <w:divBdr>
        <w:top w:val="none" w:sz="0" w:space="0" w:color="auto"/>
        <w:left w:val="none" w:sz="0" w:space="0" w:color="auto"/>
        <w:bottom w:val="none" w:sz="0" w:space="0" w:color="auto"/>
        <w:right w:val="none" w:sz="0" w:space="0" w:color="auto"/>
      </w:divBdr>
    </w:div>
    <w:div w:id="1053314852">
      <w:marLeft w:val="0"/>
      <w:marRight w:val="0"/>
      <w:marTop w:val="0"/>
      <w:marBottom w:val="0"/>
      <w:divBdr>
        <w:top w:val="none" w:sz="0" w:space="0" w:color="auto"/>
        <w:left w:val="none" w:sz="0" w:space="0" w:color="auto"/>
        <w:bottom w:val="none" w:sz="0" w:space="0" w:color="auto"/>
        <w:right w:val="none" w:sz="0" w:space="0" w:color="auto"/>
      </w:divBdr>
    </w:div>
    <w:div w:id="1059866648">
      <w:marLeft w:val="0"/>
      <w:marRight w:val="0"/>
      <w:marTop w:val="0"/>
      <w:marBottom w:val="0"/>
      <w:divBdr>
        <w:top w:val="none" w:sz="0" w:space="0" w:color="auto"/>
        <w:left w:val="none" w:sz="0" w:space="0" w:color="auto"/>
        <w:bottom w:val="none" w:sz="0" w:space="0" w:color="auto"/>
        <w:right w:val="none" w:sz="0" w:space="0" w:color="auto"/>
      </w:divBdr>
    </w:div>
    <w:div w:id="1073090695">
      <w:bodyDiv w:val="1"/>
      <w:marLeft w:val="0"/>
      <w:marRight w:val="0"/>
      <w:marTop w:val="0"/>
      <w:marBottom w:val="0"/>
      <w:divBdr>
        <w:top w:val="none" w:sz="0" w:space="0" w:color="auto"/>
        <w:left w:val="none" w:sz="0" w:space="0" w:color="auto"/>
        <w:bottom w:val="none" w:sz="0" w:space="0" w:color="auto"/>
        <w:right w:val="none" w:sz="0" w:space="0" w:color="auto"/>
      </w:divBdr>
      <w:divsChild>
        <w:div w:id="330137047">
          <w:marLeft w:val="0"/>
          <w:marRight w:val="0"/>
          <w:marTop w:val="0"/>
          <w:marBottom w:val="0"/>
          <w:divBdr>
            <w:top w:val="none" w:sz="0" w:space="0" w:color="auto"/>
            <w:left w:val="none" w:sz="0" w:space="0" w:color="auto"/>
            <w:bottom w:val="none" w:sz="0" w:space="0" w:color="auto"/>
            <w:right w:val="none" w:sz="0" w:space="0" w:color="auto"/>
          </w:divBdr>
          <w:divsChild>
            <w:div w:id="912393197">
              <w:marLeft w:val="0"/>
              <w:marRight w:val="0"/>
              <w:marTop w:val="0"/>
              <w:marBottom w:val="0"/>
              <w:divBdr>
                <w:top w:val="none" w:sz="0" w:space="0" w:color="auto"/>
                <w:left w:val="none" w:sz="0" w:space="0" w:color="auto"/>
                <w:bottom w:val="none" w:sz="0" w:space="0" w:color="auto"/>
                <w:right w:val="none" w:sz="0" w:space="0" w:color="auto"/>
              </w:divBdr>
              <w:divsChild>
                <w:div w:id="1797870596">
                  <w:marLeft w:val="0"/>
                  <w:marRight w:val="0"/>
                  <w:marTop w:val="0"/>
                  <w:marBottom w:val="0"/>
                  <w:divBdr>
                    <w:top w:val="none" w:sz="0" w:space="0" w:color="auto"/>
                    <w:left w:val="none" w:sz="0" w:space="0" w:color="auto"/>
                    <w:bottom w:val="none" w:sz="0" w:space="0" w:color="auto"/>
                    <w:right w:val="none" w:sz="0" w:space="0" w:color="auto"/>
                  </w:divBdr>
                  <w:divsChild>
                    <w:div w:id="9537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75390">
      <w:marLeft w:val="0"/>
      <w:marRight w:val="0"/>
      <w:marTop w:val="0"/>
      <w:marBottom w:val="0"/>
      <w:divBdr>
        <w:top w:val="none" w:sz="0" w:space="0" w:color="auto"/>
        <w:left w:val="none" w:sz="0" w:space="0" w:color="auto"/>
        <w:bottom w:val="none" w:sz="0" w:space="0" w:color="auto"/>
        <w:right w:val="none" w:sz="0" w:space="0" w:color="auto"/>
      </w:divBdr>
    </w:div>
    <w:div w:id="1083146166">
      <w:marLeft w:val="0"/>
      <w:marRight w:val="0"/>
      <w:marTop w:val="0"/>
      <w:marBottom w:val="0"/>
      <w:divBdr>
        <w:top w:val="none" w:sz="0" w:space="0" w:color="auto"/>
        <w:left w:val="none" w:sz="0" w:space="0" w:color="auto"/>
        <w:bottom w:val="none" w:sz="0" w:space="0" w:color="auto"/>
        <w:right w:val="none" w:sz="0" w:space="0" w:color="auto"/>
      </w:divBdr>
    </w:div>
    <w:div w:id="1083801022">
      <w:marLeft w:val="0"/>
      <w:marRight w:val="0"/>
      <w:marTop w:val="0"/>
      <w:marBottom w:val="0"/>
      <w:divBdr>
        <w:top w:val="none" w:sz="0" w:space="0" w:color="auto"/>
        <w:left w:val="none" w:sz="0" w:space="0" w:color="auto"/>
        <w:bottom w:val="none" w:sz="0" w:space="0" w:color="auto"/>
        <w:right w:val="none" w:sz="0" w:space="0" w:color="auto"/>
      </w:divBdr>
    </w:div>
    <w:div w:id="1083987079">
      <w:marLeft w:val="0"/>
      <w:marRight w:val="0"/>
      <w:marTop w:val="0"/>
      <w:marBottom w:val="0"/>
      <w:divBdr>
        <w:top w:val="none" w:sz="0" w:space="0" w:color="auto"/>
        <w:left w:val="none" w:sz="0" w:space="0" w:color="auto"/>
        <w:bottom w:val="none" w:sz="0" w:space="0" w:color="auto"/>
        <w:right w:val="none" w:sz="0" w:space="0" w:color="auto"/>
      </w:divBdr>
    </w:div>
    <w:div w:id="1101757106">
      <w:marLeft w:val="0"/>
      <w:marRight w:val="0"/>
      <w:marTop w:val="0"/>
      <w:marBottom w:val="0"/>
      <w:divBdr>
        <w:top w:val="none" w:sz="0" w:space="0" w:color="auto"/>
        <w:left w:val="none" w:sz="0" w:space="0" w:color="auto"/>
        <w:bottom w:val="none" w:sz="0" w:space="0" w:color="auto"/>
        <w:right w:val="none" w:sz="0" w:space="0" w:color="auto"/>
      </w:divBdr>
    </w:div>
    <w:div w:id="1112358787">
      <w:marLeft w:val="0"/>
      <w:marRight w:val="0"/>
      <w:marTop w:val="0"/>
      <w:marBottom w:val="0"/>
      <w:divBdr>
        <w:top w:val="none" w:sz="0" w:space="0" w:color="auto"/>
        <w:left w:val="none" w:sz="0" w:space="0" w:color="auto"/>
        <w:bottom w:val="none" w:sz="0" w:space="0" w:color="auto"/>
        <w:right w:val="none" w:sz="0" w:space="0" w:color="auto"/>
      </w:divBdr>
    </w:div>
    <w:div w:id="1159537234">
      <w:marLeft w:val="0"/>
      <w:marRight w:val="0"/>
      <w:marTop w:val="0"/>
      <w:marBottom w:val="0"/>
      <w:divBdr>
        <w:top w:val="none" w:sz="0" w:space="0" w:color="auto"/>
        <w:left w:val="none" w:sz="0" w:space="0" w:color="auto"/>
        <w:bottom w:val="none" w:sz="0" w:space="0" w:color="auto"/>
        <w:right w:val="none" w:sz="0" w:space="0" w:color="auto"/>
      </w:divBdr>
    </w:div>
    <w:div w:id="1169559853">
      <w:marLeft w:val="0"/>
      <w:marRight w:val="0"/>
      <w:marTop w:val="0"/>
      <w:marBottom w:val="0"/>
      <w:divBdr>
        <w:top w:val="none" w:sz="0" w:space="0" w:color="auto"/>
        <w:left w:val="none" w:sz="0" w:space="0" w:color="auto"/>
        <w:bottom w:val="none" w:sz="0" w:space="0" w:color="auto"/>
        <w:right w:val="none" w:sz="0" w:space="0" w:color="auto"/>
      </w:divBdr>
    </w:div>
    <w:div w:id="1177884296">
      <w:marLeft w:val="0"/>
      <w:marRight w:val="0"/>
      <w:marTop w:val="0"/>
      <w:marBottom w:val="0"/>
      <w:divBdr>
        <w:top w:val="none" w:sz="0" w:space="0" w:color="auto"/>
        <w:left w:val="none" w:sz="0" w:space="0" w:color="auto"/>
        <w:bottom w:val="none" w:sz="0" w:space="0" w:color="auto"/>
        <w:right w:val="none" w:sz="0" w:space="0" w:color="auto"/>
      </w:divBdr>
    </w:div>
    <w:div w:id="1185292285">
      <w:marLeft w:val="0"/>
      <w:marRight w:val="0"/>
      <w:marTop w:val="0"/>
      <w:marBottom w:val="0"/>
      <w:divBdr>
        <w:top w:val="none" w:sz="0" w:space="0" w:color="auto"/>
        <w:left w:val="none" w:sz="0" w:space="0" w:color="auto"/>
        <w:bottom w:val="none" w:sz="0" w:space="0" w:color="auto"/>
        <w:right w:val="none" w:sz="0" w:space="0" w:color="auto"/>
      </w:divBdr>
      <w:divsChild>
        <w:div w:id="800146235">
          <w:marLeft w:val="0"/>
          <w:marRight w:val="0"/>
          <w:marTop w:val="0"/>
          <w:marBottom w:val="0"/>
          <w:divBdr>
            <w:top w:val="none" w:sz="0" w:space="0" w:color="auto"/>
            <w:left w:val="none" w:sz="0" w:space="0" w:color="auto"/>
            <w:bottom w:val="none" w:sz="0" w:space="0" w:color="auto"/>
            <w:right w:val="none" w:sz="0" w:space="0" w:color="auto"/>
          </w:divBdr>
        </w:div>
      </w:divsChild>
    </w:div>
    <w:div w:id="1217353050">
      <w:marLeft w:val="0"/>
      <w:marRight w:val="0"/>
      <w:marTop w:val="0"/>
      <w:marBottom w:val="0"/>
      <w:divBdr>
        <w:top w:val="none" w:sz="0" w:space="0" w:color="auto"/>
        <w:left w:val="none" w:sz="0" w:space="0" w:color="auto"/>
        <w:bottom w:val="none" w:sz="0" w:space="0" w:color="auto"/>
        <w:right w:val="none" w:sz="0" w:space="0" w:color="auto"/>
      </w:divBdr>
      <w:divsChild>
        <w:div w:id="900868988">
          <w:marLeft w:val="0"/>
          <w:marRight w:val="0"/>
          <w:marTop w:val="0"/>
          <w:marBottom w:val="0"/>
          <w:divBdr>
            <w:top w:val="none" w:sz="0" w:space="0" w:color="auto"/>
            <w:left w:val="none" w:sz="0" w:space="0" w:color="auto"/>
            <w:bottom w:val="none" w:sz="0" w:space="0" w:color="auto"/>
            <w:right w:val="none" w:sz="0" w:space="0" w:color="auto"/>
          </w:divBdr>
        </w:div>
      </w:divsChild>
    </w:div>
    <w:div w:id="1223491850">
      <w:marLeft w:val="0"/>
      <w:marRight w:val="0"/>
      <w:marTop w:val="0"/>
      <w:marBottom w:val="0"/>
      <w:divBdr>
        <w:top w:val="none" w:sz="0" w:space="0" w:color="auto"/>
        <w:left w:val="none" w:sz="0" w:space="0" w:color="auto"/>
        <w:bottom w:val="none" w:sz="0" w:space="0" w:color="auto"/>
        <w:right w:val="none" w:sz="0" w:space="0" w:color="auto"/>
      </w:divBdr>
      <w:divsChild>
        <w:div w:id="46606784">
          <w:marLeft w:val="0"/>
          <w:marRight w:val="0"/>
          <w:marTop w:val="0"/>
          <w:marBottom w:val="0"/>
          <w:divBdr>
            <w:top w:val="none" w:sz="0" w:space="0" w:color="auto"/>
            <w:left w:val="none" w:sz="0" w:space="0" w:color="auto"/>
            <w:bottom w:val="none" w:sz="0" w:space="0" w:color="auto"/>
            <w:right w:val="none" w:sz="0" w:space="0" w:color="auto"/>
          </w:divBdr>
        </w:div>
      </w:divsChild>
    </w:div>
    <w:div w:id="1224104911">
      <w:marLeft w:val="0"/>
      <w:marRight w:val="0"/>
      <w:marTop w:val="0"/>
      <w:marBottom w:val="0"/>
      <w:divBdr>
        <w:top w:val="none" w:sz="0" w:space="0" w:color="auto"/>
        <w:left w:val="none" w:sz="0" w:space="0" w:color="auto"/>
        <w:bottom w:val="none" w:sz="0" w:space="0" w:color="auto"/>
        <w:right w:val="none" w:sz="0" w:space="0" w:color="auto"/>
      </w:divBdr>
    </w:div>
    <w:div w:id="1229922986">
      <w:marLeft w:val="0"/>
      <w:marRight w:val="0"/>
      <w:marTop w:val="0"/>
      <w:marBottom w:val="0"/>
      <w:divBdr>
        <w:top w:val="none" w:sz="0" w:space="0" w:color="auto"/>
        <w:left w:val="none" w:sz="0" w:space="0" w:color="auto"/>
        <w:bottom w:val="none" w:sz="0" w:space="0" w:color="auto"/>
        <w:right w:val="none" w:sz="0" w:space="0" w:color="auto"/>
      </w:divBdr>
    </w:div>
    <w:div w:id="1238438206">
      <w:marLeft w:val="0"/>
      <w:marRight w:val="0"/>
      <w:marTop w:val="0"/>
      <w:marBottom w:val="0"/>
      <w:divBdr>
        <w:top w:val="none" w:sz="0" w:space="0" w:color="auto"/>
        <w:left w:val="none" w:sz="0" w:space="0" w:color="auto"/>
        <w:bottom w:val="none" w:sz="0" w:space="0" w:color="auto"/>
        <w:right w:val="none" w:sz="0" w:space="0" w:color="auto"/>
      </w:divBdr>
    </w:div>
    <w:div w:id="1256939854">
      <w:marLeft w:val="0"/>
      <w:marRight w:val="0"/>
      <w:marTop w:val="0"/>
      <w:marBottom w:val="0"/>
      <w:divBdr>
        <w:top w:val="none" w:sz="0" w:space="0" w:color="auto"/>
        <w:left w:val="none" w:sz="0" w:space="0" w:color="auto"/>
        <w:bottom w:val="none" w:sz="0" w:space="0" w:color="auto"/>
        <w:right w:val="none" w:sz="0" w:space="0" w:color="auto"/>
      </w:divBdr>
      <w:divsChild>
        <w:div w:id="1059522562">
          <w:marLeft w:val="0"/>
          <w:marRight w:val="0"/>
          <w:marTop w:val="0"/>
          <w:marBottom w:val="0"/>
          <w:divBdr>
            <w:top w:val="none" w:sz="0" w:space="0" w:color="auto"/>
            <w:left w:val="none" w:sz="0" w:space="0" w:color="auto"/>
            <w:bottom w:val="none" w:sz="0" w:space="0" w:color="auto"/>
            <w:right w:val="none" w:sz="0" w:space="0" w:color="auto"/>
          </w:divBdr>
        </w:div>
      </w:divsChild>
    </w:div>
    <w:div w:id="1258488011">
      <w:marLeft w:val="0"/>
      <w:marRight w:val="0"/>
      <w:marTop w:val="0"/>
      <w:marBottom w:val="0"/>
      <w:divBdr>
        <w:top w:val="none" w:sz="0" w:space="0" w:color="auto"/>
        <w:left w:val="none" w:sz="0" w:space="0" w:color="auto"/>
        <w:bottom w:val="none" w:sz="0" w:space="0" w:color="auto"/>
        <w:right w:val="none" w:sz="0" w:space="0" w:color="auto"/>
      </w:divBdr>
    </w:div>
    <w:div w:id="1267806217">
      <w:marLeft w:val="0"/>
      <w:marRight w:val="0"/>
      <w:marTop w:val="0"/>
      <w:marBottom w:val="0"/>
      <w:divBdr>
        <w:top w:val="none" w:sz="0" w:space="0" w:color="auto"/>
        <w:left w:val="none" w:sz="0" w:space="0" w:color="auto"/>
        <w:bottom w:val="none" w:sz="0" w:space="0" w:color="auto"/>
        <w:right w:val="none" w:sz="0" w:space="0" w:color="auto"/>
      </w:divBdr>
    </w:div>
    <w:div w:id="1275014049">
      <w:marLeft w:val="0"/>
      <w:marRight w:val="0"/>
      <w:marTop w:val="0"/>
      <w:marBottom w:val="0"/>
      <w:divBdr>
        <w:top w:val="none" w:sz="0" w:space="0" w:color="auto"/>
        <w:left w:val="none" w:sz="0" w:space="0" w:color="auto"/>
        <w:bottom w:val="none" w:sz="0" w:space="0" w:color="auto"/>
        <w:right w:val="none" w:sz="0" w:space="0" w:color="auto"/>
      </w:divBdr>
    </w:div>
    <w:div w:id="1276450734">
      <w:marLeft w:val="0"/>
      <w:marRight w:val="0"/>
      <w:marTop w:val="0"/>
      <w:marBottom w:val="0"/>
      <w:divBdr>
        <w:top w:val="none" w:sz="0" w:space="0" w:color="auto"/>
        <w:left w:val="none" w:sz="0" w:space="0" w:color="auto"/>
        <w:bottom w:val="none" w:sz="0" w:space="0" w:color="auto"/>
        <w:right w:val="none" w:sz="0" w:space="0" w:color="auto"/>
      </w:divBdr>
      <w:divsChild>
        <w:div w:id="1019085769">
          <w:marLeft w:val="0"/>
          <w:marRight w:val="0"/>
          <w:marTop w:val="0"/>
          <w:marBottom w:val="0"/>
          <w:divBdr>
            <w:top w:val="none" w:sz="0" w:space="0" w:color="auto"/>
            <w:left w:val="none" w:sz="0" w:space="0" w:color="auto"/>
            <w:bottom w:val="none" w:sz="0" w:space="0" w:color="auto"/>
            <w:right w:val="none" w:sz="0" w:space="0" w:color="auto"/>
          </w:divBdr>
        </w:div>
      </w:divsChild>
    </w:div>
    <w:div w:id="1301040215">
      <w:marLeft w:val="0"/>
      <w:marRight w:val="0"/>
      <w:marTop w:val="0"/>
      <w:marBottom w:val="0"/>
      <w:divBdr>
        <w:top w:val="none" w:sz="0" w:space="0" w:color="auto"/>
        <w:left w:val="none" w:sz="0" w:space="0" w:color="auto"/>
        <w:bottom w:val="none" w:sz="0" w:space="0" w:color="auto"/>
        <w:right w:val="none" w:sz="0" w:space="0" w:color="auto"/>
      </w:divBdr>
    </w:div>
    <w:div w:id="1310473448">
      <w:marLeft w:val="0"/>
      <w:marRight w:val="0"/>
      <w:marTop w:val="0"/>
      <w:marBottom w:val="0"/>
      <w:divBdr>
        <w:top w:val="none" w:sz="0" w:space="0" w:color="auto"/>
        <w:left w:val="none" w:sz="0" w:space="0" w:color="auto"/>
        <w:bottom w:val="none" w:sz="0" w:space="0" w:color="auto"/>
        <w:right w:val="none" w:sz="0" w:space="0" w:color="auto"/>
      </w:divBdr>
    </w:div>
    <w:div w:id="1319336767">
      <w:bodyDiv w:val="1"/>
      <w:marLeft w:val="0"/>
      <w:marRight w:val="0"/>
      <w:marTop w:val="0"/>
      <w:marBottom w:val="0"/>
      <w:divBdr>
        <w:top w:val="none" w:sz="0" w:space="0" w:color="auto"/>
        <w:left w:val="none" w:sz="0" w:space="0" w:color="auto"/>
        <w:bottom w:val="none" w:sz="0" w:space="0" w:color="auto"/>
        <w:right w:val="none" w:sz="0" w:space="0" w:color="auto"/>
      </w:divBdr>
      <w:divsChild>
        <w:div w:id="911430170">
          <w:marLeft w:val="0"/>
          <w:marRight w:val="0"/>
          <w:marTop w:val="0"/>
          <w:marBottom w:val="0"/>
          <w:divBdr>
            <w:top w:val="none" w:sz="0" w:space="0" w:color="auto"/>
            <w:left w:val="none" w:sz="0" w:space="0" w:color="auto"/>
            <w:bottom w:val="none" w:sz="0" w:space="0" w:color="auto"/>
            <w:right w:val="none" w:sz="0" w:space="0" w:color="auto"/>
          </w:divBdr>
        </w:div>
      </w:divsChild>
    </w:div>
    <w:div w:id="1321303982">
      <w:marLeft w:val="0"/>
      <w:marRight w:val="0"/>
      <w:marTop w:val="0"/>
      <w:marBottom w:val="0"/>
      <w:divBdr>
        <w:top w:val="none" w:sz="0" w:space="0" w:color="auto"/>
        <w:left w:val="none" w:sz="0" w:space="0" w:color="auto"/>
        <w:bottom w:val="none" w:sz="0" w:space="0" w:color="auto"/>
        <w:right w:val="none" w:sz="0" w:space="0" w:color="auto"/>
      </w:divBdr>
    </w:div>
    <w:div w:id="1330065173">
      <w:marLeft w:val="0"/>
      <w:marRight w:val="0"/>
      <w:marTop w:val="0"/>
      <w:marBottom w:val="0"/>
      <w:divBdr>
        <w:top w:val="none" w:sz="0" w:space="0" w:color="auto"/>
        <w:left w:val="none" w:sz="0" w:space="0" w:color="auto"/>
        <w:bottom w:val="none" w:sz="0" w:space="0" w:color="auto"/>
        <w:right w:val="none" w:sz="0" w:space="0" w:color="auto"/>
      </w:divBdr>
    </w:div>
    <w:div w:id="1346133986">
      <w:bodyDiv w:val="1"/>
      <w:marLeft w:val="0"/>
      <w:marRight w:val="0"/>
      <w:marTop w:val="0"/>
      <w:marBottom w:val="0"/>
      <w:divBdr>
        <w:top w:val="none" w:sz="0" w:space="0" w:color="auto"/>
        <w:left w:val="none" w:sz="0" w:space="0" w:color="auto"/>
        <w:bottom w:val="none" w:sz="0" w:space="0" w:color="auto"/>
        <w:right w:val="none" w:sz="0" w:space="0" w:color="auto"/>
      </w:divBdr>
    </w:div>
    <w:div w:id="1350135807">
      <w:marLeft w:val="0"/>
      <w:marRight w:val="0"/>
      <w:marTop w:val="0"/>
      <w:marBottom w:val="0"/>
      <w:divBdr>
        <w:top w:val="none" w:sz="0" w:space="0" w:color="auto"/>
        <w:left w:val="none" w:sz="0" w:space="0" w:color="auto"/>
        <w:bottom w:val="none" w:sz="0" w:space="0" w:color="auto"/>
        <w:right w:val="none" w:sz="0" w:space="0" w:color="auto"/>
      </w:divBdr>
      <w:divsChild>
        <w:div w:id="1195390068">
          <w:marLeft w:val="0"/>
          <w:marRight w:val="0"/>
          <w:marTop w:val="0"/>
          <w:marBottom w:val="0"/>
          <w:divBdr>
            <w:top w:val="none" w:sz="0" w:space="0" w:color="auto"/>
            <w:left w:val="none" w:sz="0" w:space="0" w:color="auto"/>
            <w:bottom w:val="none" w:sz="0" w:space="0" w:color="auto"/>
            <w:right w:val="none" w:sz="0" w:space="0" w:color="auto"/>
          </w:divBdr>
        </w:div>
      </w:divsChild>
    </w:div>
    <w:div w:id="1359620133">
      <w:marLeft w:val="0"/>
      <w:marRight w:val="0"/>
      <w:marTop w:val="0"/>
      <w:marBottom w:val="0"/>
      <w:divBdr>
        <w:top w:val="none" w:sz="0" w:space="0" w:color="auto"/>
        <w:left w:val="none" w:sz="0" w:space="0" w:color="auto"/>
        <w:bottom w:val="none" w:sz="0" w:space="0" w:color="auto"/>
        <w:right w:val="none" w:sz="0" w:space="0" w:color="auto"/>
      </w:divBdr>
    </w:div>
    <w:div w:id="1363019496">
      <w:marLeft w:val="0"/>
      <w:marRight w:val="0"/>
      <w:marTop w:val="0"/>
      <w:marBottom w:val="0"/>
      <w:divBdr>
        <w:top w:val="none" w:sz="0" w:space="0" w:color="auto"/>
        <w:left w:val="none" w:sz="0" w:space="0" w:color="auto"/>
        <w:bottom w:val="none" w:sz="0" w:space="0" w:color="auto"/>
        <w:right w:val="none" w:sz="0" w:space="0" w:color="auto"/>
      </w:divBdr>
    </w:div>
    <w:div w:id="1370185469">
      <w:bodyDiv w:val="1"/>
      <w:marLeft w:val="0"/>
      <w:marRight w:val="0"/>
      <w:marTop w:val="0"/>
      <w:marBottom w:val="0"/>
      <w:divBdr>
        <w:top w:val="none" w:sz="0" w:space="0" w:color="auto"/>
        <w:left w:val="none" w:sz="0" w:space="0" w:color="auto"/>
        <w:bottom w:val="none" w:sz="0" w:space="0" w:color="auto"/>
        <w:right w:val="none" w:sz="0" w:space="0" w:color="auto"/>
      </w:divBdr>
    </w:div>
    <w:div w:id="1371345310">
      <w:marLeft w:val="0"/>
      <w:marRight w:val="0"/>
      <w:marTop w:val="0"/>
      <w:marBottom w:val="0"/>
      <w:divBdr>
        <w:top w:val="none" w:sz="0" w:space="0" w:color="auto"/>
        <w:left w:val="none" w:sz="0" w:space="0" w:color="auto"/>
        <w:bottom w:val="none" w:sz="0" w:space="0" w:color="auto"/>
        <w:right w:val="none" w:sz="0" w:space="0" w:color="auto"/>
      </w:divBdr>
    </w:div>
    <w:div w:id="1383019843">
      <w:marLeft w:val="0"/>
      <w:marRight w:val="0"/>
      <w:marTop w:val="0"/>
      <w:marBottom w:val="0"/>
      <w:divBdr>
        <w:top w:val="none" w:sz="0" w:space="0" w:color="auto"/>
        <w:left w:val="none" w:sz="0" w:space="0" w:color="auto"/>
        <w:bottom w:val="none" w:sz="0" w:space="0" w:color="auto"/>
        <w:right w:val="none" w:sz="0" w:space="0" w:color="auto"/>
      </w:divBdr>
    </w:div>
    <w:div w:id="1387725365">
      <w:marLeft w:val="0"/>
      <w:marRight w:val="0"/>
      <w:marTop w:val="0"/>
      <w:marBottom w:val="0"/>
      <w:divBdr>
        <w:top w:val="none" w:sz="0" w:space="0" w:color="auto"/>
        <w:left w:val="none" w:sz="0" w:space="0" w:color="auto"/>
        <w:bottom w:val="none" w:sz="0" w:space="0" w:color="auto"/>
        <w:right w:val="none" w:sz="0" w:space="0" w:color="auto"/>
      </w:divBdr>
    </w:div>
    <w:div w:id="1394280950">
      <w:marLeft w:val="0"/>
      <w:marRight w:val="0"/>
      <w:marTop w:val="0"/>
      <w:marBottom w:val="0"/>
      <w:divBdr>
        <w:top w:val="none" w:sz="0" w:space="0" w:color="auto"/>
        <w:left w:val="none" w:sz="0" w:space="0" w:color="auto"/>
        <w:bottom w:val="none" w:sz="0" w:space="0" w:color="auto"/>
        <w:right w:val="none" w:sz="0" w:space="0" w:color="auto"/>
      </w:divBdr>
    </w:div>
    <w:div w:id="1405878750">
      <w:marLeft w:val="0"/>
      <w:marRight w:val="0"/>
      <w:marTop w:val="0"/>
      <w:marBottom w:val="0"/>
      <w:divBdr>
        <w:top w:val="none" w:sz="0" w:space="0" w:color="auto"/>
        <w:left w:val="none" w:sz="0" w:space="0" w:color="auto"/>
        <w:bottom w:val="none" w:sz="0" w:space="0" w:color="auto"/>
        <w:right w:val="none" w:sz="0" w:space="0" w:color="auto"/>
      </w:divBdr>
      <w:divsChild>
        <w:div w:id="1532497896">
          <w:marLeft w:val="0"/>
          <w:marRight w:val="0"/>
          <w:marTop w:val="0"/>
          <w:marBottom w:val="0"/>
          <w:divBdr>
            <w:top w:val="none" w:sz="0" w:space="0" w:color="auto"/>
            <w:left w:val="none" w:sz="0" w:space="0" w:color="auto"/>
            <w:bottom w:val="none" w:sz="0" w:space="0" w:color="auto"/>
            <w:right w:val="none" w:sz="0" w:space="0" w:color="auto"/>
          </w:divBdr>
        </w:div>
      </w:divsChild>
    </w:div>
    <w:div w:id="1406491709">
      <w:marLeft w:val="0"/>
      <w:marRight w:val="0"/>
      <w:marTop w:val="0"/>
      <w:marBottom w:val="0"/>
      <w:divBdr>
        <w:top w:val="none" w:sz="0" w:space="0" w:color="auto"/>
        <w:left w:val="none" w:sz="0" w:space="0" w:color="auto"/>
        <w:bottom w:val="none" w:sz="0" w:space="0" w:color="auto"/>
        <w:right w:val="none" w:sz="0" w:space="0" w:color="auto"/>
      </w:divBdr>
    </w:div>
    <w:div w:id="1419406122">
      <w:marLeft w:val="0"/>
      <w:marRight w:val="0"/>
      <w:marTop w:val="0"/>
      <w:marBottom w:val="0"/>
      <w:divBdr>
        <w:top w:val="none" w:sz="0" w:space="0" w:color="auto"/>
        <w:left w:val="none" w:sz="0" w:space="0" w:color="auto"/>
        <w:bottom w:val="none" w:sz="0" w:space="0" w:color="auto"/>
        <w:right w:val="none" w:sz="0" w:space="0" w:color="auto"/>
      </w:divBdr>
      <w:divsChild>
        <w:div w:id="711542748">
          <w:marLeft w:val="0"/>
          <w:marRight w:val="0"/>
          <w:marTop w:val="0"/>
          <w:marBottom w:val="0"/>
          <w:divBdr>
            <w:top w:val="none" w:sz="0" w:space="0" w:color="auto"/>
            <w:left w:val="none" w:sz="0" w:space="0" w:color="auto"/>
            <w:bottom w:val="none" w:sz="0" w:space="0" w:color="auto"/>
            <w:right w:val="none" w:sz="0" w:space="0" w:color="auto"/>
          </w:divBdr>
        </w:div>
      </w:divsChild>
    </w:div>
    <w:div w:id="1422796138">
      <w:marLeft w:val="0"/>
      <w:marRight w:val="0"/>
      <w:marTop w:val="0"/>
      <w:marBottom w:val="0"/>
      <w:divBdr>
        <w:top w:val="none" w:sz="0" w:space="0" w:color="auto"/>
        <w:left w:val="none" w:sz="0" w:space="0" w:color="auto"/>
        <w:bottom w:val="none" w:sz="0" w:space="0" w:color="auto"/>
        <w:right w:val="none" w:sz="0" w:space="0" w:color="auto"/>
      </w:divBdr>
      <w:divsChild>
        <w:div w:id="2027098976">
          <w:marLeft w:val="0"/>
          <w:marRight w:val="0"/>
          <w:marTop w:val="0"/>
          <w:marBottom w:val="0"/>
          <w:divBdr>
            <w:top w:val="none" w:sz="0" w:space="0" w:color="auto"/>
            <w:left w:val="none" w:sz="0" w:space="0" w:color="auto"/>
            <w:bottom w:val="none" w:sz="0" w:space="0" w:color="auto"/>
            <w:right w:val="none" w:sz="0" w:space="0" w:color="auto"/>
          </w:divBdr>
        </w:div>
      </w:divsChild>
    </w:div>
    <w:div w:id="1425807111">
      <w:marLeft w:val="0"/>
      <w:marRight w:val="0"/>
      <w:marTop w:val="0"/>
      <w:marBottom w:val="0"/>
      <w:divBdr>
        <w:top w:val="none" w:sz="0" w:space="0" w:color="auto"/>
        <w:left w:val="none" w:sz="0" w:space="0" w:color="auto"/>
        <w:bottom w:val="none" w:sz="0" w:space="0" w:color="auto"/>
        <w:right w:val="none" w:sz="0" w:space="0" w:color="auto"/>
      </w:divBdr>
    </w:div>
    <w:div w:id="1434125870">
      <w:marLeft w:val="0"/>
      <w:marRight w:val="0"/>
      <w:marTop w:val="0"/>
      <w:marBottom w:val="0"/>
      <w:divBdr>
        <w:top w:val="none" w:sz="0" w:space="0" w:color="auto"/>
        <w:left w:val="none" w:sz="0" w:space="0" w:color="auto"/>
        <w:bottom w:val="none" w:sz="0" w:space="0" w:color="auto"/>
        <w:right w:val="none" w:sz="0" w:space="0" w:color="auto"/>
      </w:divBdr>
      <w:divsChild>
        <w:div w:id="1087732456">
          <w:marLeft w:val="0"/>
          <w:marRight w:val="0"/>
          <w:marTop w:val="0"/>
          <w:marBottom w:val="0"/>
          <w:divBdr>
            <w:top w:val="none" w:sz="0" w:space="0" w:color="auto"/>
            <w:left w:val="none" w:sz="0" w:space="0" w:color="auto"/>
            <w:bottom w:val="none" w:sz="0" w:space="0" w:color="auto"/>
            <w:right w:val="none" w:sz="0" w:space="0" w:color="auto"/>
          </w:divBdr>
        </w:div>
      </w:divsChild>
    </w:div>
    <w:div w:id="1441947551">
      <w:marLeft w:val="0"/>
      <w:marRight w:val="0"/>
      <w:marTop w:val="0"/>
      <w:marBottom w:val="0"/>
      <w:divBdr>
        <w:top w:val="none" w:sz="0" w:space="0" w:color="auto"/>
        <w:left w:val="none" w:sz="0" w:space="0" w:color="auto"/>
        <w:bottom w:val="none" w:sz="0" w:space="0" w:color="auto"/>
        <w:right w:val="none" w:sz="0" w:space="0" w:color="auto"/>
      </w:divBdr>
    </w:div>
    <w:div w:id="1451053856">
      <w:bodyDiv w:val="1"/>
      <w:marLeft w:val="0"/>
      <w:marRight w:val="0"/>
      <w:marTop w:val="0"/>
      <w:marBottom w:val="0"/>
      <w:divBdr>
        <w:top w:val="none" w:sz="0" w:space="0" w:color="auto"/>
        <w:left w:val="none" w:sz="0" w:space="0" w:color="auto"/>
        <w:bottom w:val="none" w:sz="0" w:space="0" w:color="auto"/>
        <w:right w:val="none" w:sz="0" w:space="0" w:color="auto"/>
      </w:divBdr>
      <w:divsChild>
        <w:div w:id="864706632">
          <w:marLeft w:val="0"/>
          <w:marRight w:val="0"/>
          <w:marTop w:val="0"/>
          <w:marBottom w:val="0"/>
          <w:divBdr>
            <w:top w:val="none" w:sz="0" w:space="0" w:color="auto"/>
            <w:left w:val="none" w:sz="0" w:space="0" w:color="auto"/>
            <w:bottom w:val="none" w:sz="0" w:space="0" w:color="auto"/>
            <w:right w:val="none" w:sz="0" w:space="0" w:color="auto"/>
          </w:divBdr>
          <w:divsChild>
            <w:div w:id="36126959">
              <w:marLeft w:val="0"/>
              <w:marRight w:val="0"/>
              <w:marTop w:val="0"/>
              <w:marBottom w:val="0"/>
              <w:divBdr>
                <w:top w:val="none" w:sz="0" w:space="0" w:color="auto"/>
                <w:left w:val="none" w:sz="0" w:space="0" w:color="auto"/>
                <w:bottom w:val="none" w:sz="0" w:space="0" w:color="auto"/>
                <w:right w:val="none" w:sz="0" w:space="0" w:color="auto"/>
              </w:divBdr>
              <w:divsChild>
                <w:div w:id="260843286">
                  <w:marLeft w:val="0"/>
                  <w:marRight w:val="0"/>
                  <w:marTop w:val="0"/>
                  <w:marBottom w:val="0"/>
                  <w:divBdr>
                    <w:top w:val="none" w:sz="0" w:space="0" w:color="auto"/>
                    <w:left w:val="none" w:sz="0" w:space="0" w:color="auto"/>
                    <w:bottom w:val="none" w:sz="0" w:space="0" w:color="auto"/>
                    <w:right w:val="none" w:sz="0" w:space="0" w:color="auto"/>
                  </w:divBdr>
                  <w:divsChild>
                    <w:div w:id="7687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749362">
      <w:bodyDiv w:val="1"/>
      <w:marLeft w:val="0"/>
      <w:marRight w:val="0"/>
      <w:marTop w:val="0"/>
      <w:marBottom w:val="0"/>
      <w:divBdr>
        <w:top w:val="none" w:sz="0" w:space="0" w:color="auto"/>
        <w:left w:val="none" w:sz="0" w:space="0" w:color="auto"/>
        <w:bottom w:val="none" w:sz="0" w:space="0" w:color="auto"/>
        <w:right w:val="none" w:sz="0" w:space="0" w:color="auto"/>
      </w:divBdr>
    </w:div>
    <w:div w:id="1453598830">
      <w:marLeft w:val="0"/>
      <w:marRight w:val="0"/>
      <w:marTop w:val="0"/>
      <w:marBottom w:val="0"/>
      <w:divBdr>
        <w:top w:val="none" w:sz="0" w:space="0" w:color="auto"/>
        <w:left w:val="none" w:sz="0" w:space="0" w:color="auto"/>
        <w:bottom w:val="none" w:sz="0" w:space="0" w:color="auto"/>
        <w:right w:val="none" w:sz="0" w:space="0" w:color="auto"/>
      </w:divBdr>
    </w:div>
    <w:div w:id="1462305650">
      <w:marLeft w:val="0"/>
      <w:marRight w:val="0"/>
      <w:marTop w:val="0"/>
      <w:marBottom w:val="0"/>
      <w:divBdr>
        <w:top w:val="none" w:sz="0" w:space="0" w:color="auto"/>
        <w:left w:val="none" w:sz="0" w:space="0" w:color="auto"/>
        <w:bottom w:val="none" w:sz="0" w:space="0" w:color="auto"/>
        <w:right w:val="none" w:sz="0" w:space="0" w:color="auto"/>
      </w:divBdr>
    </w:div>
    <w:div w:id="1470198635">
      <w:marLeft w:val="0"/>
      <w:marRight w:val="0"/>
      <w:marTop w:val="0"/>
      <w:marBottom w:val="0"/>
      <w:divBdr>
        <w:top w:val="none" w:sz="0" w:space="0" w:color="auto"/>
        <w:left w:val="none" w:sz="0" w:space="0" w:color="auto"/>
        <w:bottom w:val="none" w:sz="0" w:space="0" w:color="auto"/>
        <w:right w:val="none" w:sz="0" w:space="0" w:color="auto"/>
      </w:divBdr>
    </w:div>
    <w:div w:id="1475102090">
      <w:marLeft w:val="0"/>
      <w:marRight w:val="0"/>
      <w:marTop w:val="0"/>
      <w:marBottom w:val="0"/>
      <w:divBdr>
        <w:top w:val="none" w:sz="0" w:space="0" w:color="auto"/>
        <w:left w:val="none" w:sz="0" w:space="0" w:color="auto"/>
        <w:bottom w:val="none" w:sz="0" w:space="0" w:color="auto"/>
        <w:right w:val="none" w:sz="0" w:space="0" w:color="auto"/>
      </w:divBdr>
    </w:div>
    <w:div w:id="1478261561">
      <w:marLeft w:val="0"/>
      <w:marRight w:val="0"/>
      <w:marTop w:val="0"/>
      <w:marBottom w:val="0"/>
      <w:divBdr>
        <w:top w:val="none" w:sz="0" w:space="0" w:color="auto"/>
        <w:left w:val="none" w:sz="0" w:space="0" w:color="auto"/>
        <w:bottom w:val="none" w:sz="0" w:space="0" w:color="auto"/>
        <w:right w:val="none" w:sz="0" w:space="0" w:color="auto"/>
      </w:divBdr>
    </w:div>
    <w:div w:id="1480029144">
      <w:marLeft w:val="0"/>
      <w:marRight w:val="0"/>
      <w:marTop w:val="0"/>
      <w:marBottom w:val="0"/>
      <w:divBdr>
        <w:top w:val="none" w:sz="0" w:space="0" w:color="auto"/>
        <w:left w:val="none" w:sz="0" w:space="0" w:color="auto"/>
        <w:bottom w:val="none" w:sz="0" w:space="0" w:color="auto"/>
        <w:right w:val="none" w:sz="0" w:space="0" w:color="auto"/>
      </w:divBdr>
      <w:divsChild>
        <w:div w:id="654260627">
          <w:marLeft w:val="0"/>
          <w:marRight w:val="0"/>
          <w:marTop w:val="0"/>
          <w:marBottom w:val="0"/>
          <w:divBdr>
            <w:top w:val="none" w:sz="0" w:space="0" w:color="auto"/>
            <w:left w:val="none" w:sz="0" w:space="0" w:color="auto"/>
            <w:bottom w:val="none" w:sz="0" w:space="0" w:color="auto"/>
            <w:right w:val="none" w:sz="0" w:space="0" w:color="auto"/>
          </w:divBdr>
        </w:div>
      </w:divsChild>
    </w:div>
    <w:div w:id="1480851688">
      <w:marLeft w:val="0"/>
      <w:marRight w:val="0"/>
      <w:marTop w:val="0"/>
      <w:marBottom w:val="0"/>
      <w:divBdr>
        <w:top w:val="none" w:sz="0" w:space="0" w:color="auto"/>
        <w:left w:val="none" w:sz="0" w:space="0" w:color="auto"/>
        <w:bottom w:val="none" w:sz="0" w:space="0" w:color="auto"/>
        <w:right w:val="none" w:sz="0" w:space="0" w:color="auto"/>
      </w:divBdr>
    </w:div>
    <w:div w:id="1488546068">
      <w:marLeft w:val="0"/>
      <w:marRight w:val="0"/>
      <w:marTop w:val="0"/>
      <w:marBottom w:val="0"/>
      <w:divBdr>
        <w:top w:val="none" w:sz="0" w:space="0" w:color="auto"/>
        <w:left w:val="none" w:sz="0" w:space="0" w:color="auto"/>
        <w:bottom w:val="none" w:sz="0" w:space="0" w:color="auto"/>
        <w:right w:val="none" w:sz="0" w:space="0" w:color="auto"/>
      </w:divBdr>
    </w:div>
    <w:div w:id="1489978773">
      <w:marLeft w:val="0"/>
      <w:marRight w:val="0"/>
      <w:marTop w:val="0"/>
      <w:marBottom w:val="0"/>
      <w:divBdr>
        <w:top w:val="none" w:sz="0" w:space="0" w:color="auto"/>
        <w:left w:val="none" w:sz="0" w:space="0" w:color="auto"/>
        <w:bottom w:val="none" w:sz="0" w:space="0" w:color="auto"/>
        <w:right w:val="none" w:sz="0" w:space="0" w:color="auto"/>
      </w:divBdr>
    </w:div>
    <w:div w:id="1491140821">
      <w:marLeft w:val="0"/>
      <w:marRight w:val="0"/>
      <w:marTop w:val="0"/>
      <w:marBottom w:val="0"/>
      <w:divBdr>
        <w:top w:val="none" w:sz="0" w:space="0" w:color="auto"/>
        <w:left w:val="none" w:sz="0" w:space="0" w:color="auto"/>
        <w:bottom w:val="none" w:sz="0" w:space="0" w:color="auto"/>
        <w:right w:val="none" w:sz="0" w:space="0" w:color="auto"/>
      </w:divBdr>
    </w:div>
    <w:div w:id="1499612219">
      <w:marLeft w:val="0"/>
      <w:marRight w:val="0"/>
      <w:marTop w:val="0"/>
      <w:marBottom w:val="0"/>
      <w:divBdr>
        <w:top w:val="none" w:sz="0" w:space="0" w:color="auto"/>
        <w:left w:val="none" w:sz="0" w:space="0" w:color="auto"/>
        <w:bottom w:val="none" w:sz="0" w:space="0" w:color="auto"/>
        <w:right w:val="none" w:sz="0" w:space="0" w:color="auto"/>
      </w:divBdr>
      <w:divsChild>
        <w:div w:id="681735745">
          <w:marLeft w:val="0"/>
          <w:marRight w:val="0"/>
          <w:marTop w:val="0"/>
          <w:marBottom w:val="0"/>
          <w:divBdr>
            <w:top w:val="none" w:sz="0" w:space="0" w:color="auto"/>
            <w:left w:val="none" w:sz="0" w:space="0" w:color="auto"/>
            <w:bottom w:val="none" w:sz="0" w:space="0" w:color="auto"/>
            <w:right w:val="none" w:sz="0" w:space="0" w:color="auto"/>
          </w:divBdr>
        </w:div>
      </w:divsChild>
    </w:div>
    <w:div w:id="1508209612">
      <w:marLeft w:val="0"/>
      <w:marRight w:val="0"/>
      <w:marTop w:val="0"/>
      <w:marBottom w:val="0"/>
      <w:divBdr>
        <w:top w:val="none" w:sz="0" w:space="0" w:color="auto"/>
        <w:left w:val="none" w:sz="0" w:space="0" w:color="auto"/>
        <w:bottom w:val="none" w:sz="0" w:space="0" w:color="auto"/>
        <w:right w:val="none" w:sz="0" w:space="0" w:color="auto"/>
      </w:divBdr>
    </w:div>
    <w:div w:id="1520705110">
      <w:marLeft w:val="0"/>
      <w:marRight w:val="0"/>
      <w:marTop w:val="0"/>
      <w:marBottom w:val="0"/>
      <w:divBdr>
        <w:top w:val="none" w:sz="0" w:space="0" w:color="auto"/>
        <w:left w:val="none" w:sz="0" w:space="0" w:color="auto"/>
        <w:bottom w:val="none" w:sz="0" w:space="0" w:color="auto"/>
        <w:right w:val="none" w:sz="0" w:space="0" w:color="auto"/>
      </w:divBdr>
    </w:div>
    <w:div w:id="1520895926">
      <w:marLeft w:val="0"/>
      <w:marRight w:val="0"/>
      <w:marTop w:val="0"/>
      <w:marBottom w:val="0"/>
      <w:divBdr>
        <w:top w:val="none" w:sz="0" w:space="0" w:color="auto"/>
        <w:left w:val="none" w:sz="0" w:space="0" w:color="auto"/>
        <w:bottom w:val="none" w:sz="0" w:space="0" w:color="auto"/>
        <w:right w:val="none" w:sz="0" w:space="0" w:color="auto"/>
      </w:divBdr>
    </w:div>
    <w:div w:id="1521049348">
      <w:marLeft w:val="0"/>
      <w:marRight w:val="0"/>
      <w:marTop w:val="0"/>
      <w:marBottom w:val="0"/>
      <w:divBdr>
        <w:top w:val="none" w:sz="0" w:space="0" w:color="auto"/>
        <w:left w:val="none" w:sz="0" w:space="0" w:color="auto"/>
        <w:bottom w:val="none" w:sz="0" w:space="0" w:color="auto"/>
        <w:right w:val="none" w:sz="0" w:space="0" w:color="auto"/>
      </w:divBdr>
    </w:div>
    <w:div w:id="1521115815">
      <w:marLeft w:val="0"/>
      <w:marRight w:val="0"/>
      <w:marTop w:val="0"/>
      <w:marBottom w:val="0"/>
      <w:divBdr>
        <w:top w:val="none" w:sz="0" w:space="0" w:color="auto"/>
        <w:left w:val="none" w:sz="0" w:space="0" w:color="auto"/>
        <w:bottom w:val="none" w:sz="0" w:space="0" w:color="auto"/>
        <w:right w:val="none" w:sz="0" w:space="0" w:color="auto"/>
      </w:divBdr>
    </w:div>
    <w:div w:id="1522938348">
      <w:marLeft w:val="0"/>
      <w:marRight w:val="0"/>
      <w:marTop w:val="0"/>
      <w:marBottom w:val="0"/>
      <w:divBdr>
        <w:top w:val="none" w:sz="0" w:space="0" w:color="auto"/>
        <w:left w:val="none" w:sz="0" w:space="0" w:color="auto"/>
        <w:bottom w:val="none" w:sz="0" w:space="0" w:color="auto"/>
        <w:right w:val="none" w:sz="0" w:space="0" w:color="auto"/>
      </w:divBdr>
      <w:divsChild>
        <w:div w:id="1801726824">
          <w:marLeft w:val="0"/>
          <w:marRight w:val="0"/>
          <w:marTop w:val="0"/>
          <w:marBottom w:val="0"/>
          <w:divBdr>
            <w:top w:val="none" w:sz="0" w:space="0" w:color="auto"/>
            <w:left w:val="none" w:sz="0" w:space="0" w:color="auto"/>
            <w:bottom w:val="none" w:sz="0" w:space="0" w:color="auto"/>
            <w:right w:val="none" w:sz="0" w:space="0" w:color="auto"/>
          </w:divBdr>
        </w:div>
      </w:divsChild>
    </w:div>
    <w:div w:id="1527212392">
      <w:marLeft w:val="0"/>
      <w:marRight w:val="0"/>
      <w:marTop w:val="0"/>
      <w:marBottom w:val="0"/>
      <w:divBdr>
        <w:top w:val="none" w:sz="0" w:space="0" w:color="auto"/>
        <w:left w:val="none" w:sz="0" w:space="0" w:color="auto"/>
        <w:bottom w:val="none" w:sz="0" w:space="0" w:color="auto"/>
        <w:right w:val="none" w:sz="0" w:space="0" w:color="auto"/>
      </w:divBdr>
    </w:div>
    <w:div w:id="1536500156">
      <w:marLeft w:val="0"/>
      <w:marRight w:val="0"/>
      <w:marTop w:val="0"/>
      <w:marBottom w:val="0"/>
      <w:divBdr>
        <w:top w:val="none" w:sz="0" w:space="0" w:color="auto"/>
        <w:left w:val="none" w:sz="0" w:space="0" w:color="auto"/>
        <w:bottom w:val="none" w:sz="0" w:space="0" w:color="auto"/>
        <w:right w:val="none" w:sz="0" w:space="0" w:color="auto"/>
      </w:divBdr>
    </w:div>
    <w:div w:id="1541936994">
      <w:marLeft w:val="0"/>
      <w:marRight w:val="0"/>
      <w:marTop w:val="0"/>
      <w:marBottom w:val="0"/>
      <w:divBdr>
        <w:top w:val="none" w:sz="0" w:space="0" w:color="auto"/>
        <w:left w:val="none" w:sz="0" w:space="0" w:color="auto"/>
        <w:bottom w:val="none" w:sz="0" w:space="0" w:color="auto"/>
        <w:right w:val="none" w:sz="0" w:space="0" w:color="auto"/>
      </w:divBdr>
    </w:div>
    <w:div w:id="1550873228">
      <w:marLeft w:val="0"/>
      <w:marRight w:val="0"/>
      <w:marTop w:val="0"/>
      <w:marBottom w:val="0"/>
      <w:divBdr>
        <w:top w:val="none" w:sz="0" w:space="0" w:color="auto"/>
        <w:left w:val="none" w:sz="0" w:space="0" w:color="auto"/>
        <w:bottom w:val="none" w:sz="0" w:space="0" w:color="auto"/>
        <w:right w:val="none" w:sz="0" w:space="0" w:color="auto"/>
      </w:divBdr>
    </w:div>
    <w:div w:id="1552418337">
      <w:marLeft w:val="0"/>
      <w:marRight w:val="0"/>
      <w:marTop w:val="0"/>
      <w:marBottom w:val="0"/>
      <w:divBdr>
        <w:top w:val="none" w:sz="0" w:space="0" w:color="auto"/>
        <w:left w:val="none" w:sz="0" w:space="0" w:color="auto"/>
        <w:bottom w:val="none" w:sz="0" w:space="0" w:color="auto"/>
        <w:right w:val="none" w:sz="0" w:space="0" w:color="auto"/>
      </w:divBdr>
    </w:div>
    <w:div w:id="1594237694">
      <w:marLeft w:val="0"/>
      <w:marRight w:val="0"/>
      <w:marTop w:val="0"/>
      <w:marBottom w:val="0"/>
      <w:divBdr>
        <w:top w:val="none" w:sz="0" w:space="0" w:color="auto"/>
        <w:left w:val="none" w:sz="0" w:space="0" w:color="auto"/>
        <w:bottom w:val="none" w:sz="0" w:space="0" w:color="auto"/>
        <w:right w:val="none" w:sz="0" w:space="0" w:color="auto"/>
      </w:divBdr>
    </w:div>
    <w:div w:id="1596863007">
      <w:bodyDiv w:val="1"/>
      <w:marLeft w:val="0"/>
      <w:marRight w:val="0"/>
      <w:marTop w:val="0"/>
      <w:marBottom w:val="0"/>
      <w:divBdr>
        <w:top w:val="none" w:sz="0" w:space="0" w:color="auto"/>
        <w:left w:val="none" w:sz="0" w:space="0" w:color="auto"/>
        <w:bottom w:val="none" w:sz="0" w:space="0" w:color="auto"/>
        <w:right w:val="none" w:sz="0" w:space="0" w:color="auto"/>
      </w:divBdr>
      <w:divsChild>
        <w:div w:id="1975212701">
          <w:marLeft w:val="0"/>
          <w:marRight w:val="0"/>
          <w:marTop w:val="0"/>
          <w:marBottom w:val="0"/>
          <w:divBdr>
            <w:top w:val="none" w:sz="0" w:space="0" w:color="auto"/>
            <w:left w:val="none" w:sz="0" w:space="0" w:color="auto"/>
            <w:bottom w:val="none" w:sz="0" w:space="0" w:color="auto"/>
            <w:right w:val="none" w:sz="0" w:space="0" w:color="auto"/>
          </w:divBdr>
        </w:div>
      </w:divsChild>
    </w:div>
    <w:div w:id="1599171579">
      <w:marLeft w:val="0"/>
      <w:marRight w:val="0"/>
      <w:marTop w:val="0"/>
      <w:marBottom w:val="0"/>
      <w:divBdr>
        <w:top w:val="none" w:sz="0" w:space="0" w:color="auto"/>
        <w:left w:val="none" w:sz="0" w:space="0" w:color="auto"/>
        <w:bottom w:val="none" w:sz="0" w:space="0" w:color="auto"/>
        <w:right w:val="none" w:sz="0" w:space="0" w:color="auto"/>
      </w:divBdr>
    </w:div>
    <w:div w:id="1603879624">
      <w:marLeft w:val="0"/>
      <w:marRight w:val="0"/>
      <w:marTop w:val="0"/>
      <w:marBottom w:val="0"/>
      <w:divBdr>
        <w:top w:val="none" w:sz="0" w:space="0" w:color="auto"/>
        <w:left w:val="none" w:sz="0" w:space="0" w:color="auto"/>
        <w:bottom w:val="none" w:sz="0" w:space="0" w:color="auto"/>
        <w:right w:val="none" w:sz="0" w:space="0" w:color="auto"/>
      </w:divBdr>
    </w:div>
    <w:div w:id="1620841510">
      <w:bodyDiv w:val="1"/>
      <w:marLeft w:val="0"/>
      <w:marRight w:val="0"/>
      <w:marTop w:val="0"/>
      <w:marBottom w:val="0"/>
      <w:divBdr>
        <w:top w:val="none" w:sz="0" w:space="0" w:color="auto"/>
        <w:left w:val="none" w:sz="0" w:space="0" w:color="auto"/>
        <w:bottom w:val="none" w:sz="0" w:space="0" w:color="auto"/>
        <w:right w:val="none" w:sz="0" w:space="0" w:color="auto"/>
      </w:divBdr>
    </w:div>
    <w:div w:id="1624968820">
      <w:marLeft w:val="0"/>
      <w:marRight w:val="0"/>
      <w:marTop w:val="0"/>
      <w:marBottom w:val="0"/>
      <w:divBdr>
        <w:top w:val="none" w:sz="0" w:space="0" w:color="auto"/>
        <w:left w:val="none" w:sz="0" w:space="0" w:color="auto"/>
        <w:bottom w:val="none" w:sz="0" w:space="0" w:color="auto"/>
        <w:right w:val="none" w:sz="0" w:space="0" w:color="auto"/>
      </w:divBdr>
    </w:div>
    <w:div w:id="1633485598">
      <w:marLeft w:val="0"/>
      <w:marRight w:val="0"/>
      <w:marTop w:val="0"/>
      <w:marBottom w:val="0"/>
      <w:divBdr>
        <w:top w:val="none" w:sz="0" w:space="0" w:color="auto"/>
        <w:left w:val="none" w:sz="0" w:space="0" w:color="auto"/>
        <w:bottom w:val="none" w:sz="0" w:space="0" w:color="auto"/>
        <w:right w:val="none" w:sz="0" w:space="0" w:color="auto"/>
      </w:divBdr>
    </w:div>
    <w:div w:id="1639914011">
      <w:marLeft w:val="0"/>
      <w:marRight w:val="0"/>
      <w:marTop w:val="0"/>
      <w:marBottom w:val="0"/>
      <w:divBdr>
        <w:top w:val="none" w:sz="0" w:space="0" w:color="auto"/>
        <w:left w:val="none" w:sz="0" w:space="0" w:color="auto"/>
        <w:bottom w:val="none" w:sz="0" w:space="0" w:color="auto"/>
        <w:right w:val="none" w:sz="0" w:space="0" w:color="auto"/>
      </w:divBdr>
    </w:div>
    <w:div w:id="1640917540">
      <w:marLeft w:val="0"/>
      <w:marRight w:val="0"/>
      <w:marTop w:val="0"/>
      <w:marBottom w:val="0"/>
      <w:divBdr>
        <w:top w:val="none" w:sz="0" w:space="0" w:color="auto"/>
        <w:left w:val="none" w:sz="0" w:space="0" w:color="auto"/>
        <w:bottom w:val="none" w:sz="0" w:space="0" w:color="auto"/>
        <w:right w:val="none" w:sz="0" w:space="0" w:color="auto"/>
      </w:divBdr>
    </w:div>
    <w:div w:id="1662611738">
      <w:marLeft w:val="0"/>
      <w:marRight w:val="0"/>
      <w:marTop w:val="0"/>
      <w:marBottom w:val="0"/>
      <w:divBdr>
        <w:top w:val="none" w:sz="0" w:space="0" w:color="auto"/>
        <w:left w:val="none" w:sz="0" w:space="0" w:color="auto"/>
        <w:bottom w:val="none" w:sz="0" w:space="0" w:color="auto"/>
        <w:right w:val="none" w:sz="0" w:space="0" w:color="auto"/>
      </w:divBdr>
    </w:div>
    <w:div w:id="1677615061">
      <w:marLeft w:val="0"/>
      <w:marRight w:val="0"/>
      <w:marTop w:val="0"/>
      <w:marBottom w:val="0"/>
      <w:divBdr>
        <w:top w:val="none" w:sz="0" w:space="0" w:color="auto"/>
        <w:left w:val="none" w:sz="0" w:space="0" w:color="auto"/>
        <w:bottom w:val="none" w:sz="0" w:space="0" w:color="auto"/>
        <w:right w:val="none" w:sz="0" w:space="0" w:color="auto"/>
      </w:divBdr>
    </w:div>
    <w:div w:id="1683504732">
      <w:marLeft w:val="0"/>
      <w:marRight w:val="0"/>
      <w:marTop w:val="0"/>
      <w:marBottom w:val="0"/>
      <w:divBdr>
        <w:top w:val="none" w:sz="0" w:space="0" w:color="auto"/>
        <w:left w:val="none" w:sz="0" w:space="0" w:color="auto"/>
        <w:bottom w:val="none" w:sz="0" w:space="0" w:color="auto"/>
        <w:right w:val="none" w:sz="0" w:space="0" w:color="auto"/>
      </w:divBdr>
    </w:div>
    <w:div w:id="1685668891">
      <w:marLeft w:val="0"/>
      <w:marRight w:val="0"/>
      <w:marTop w:val="0"/>
      <w:marBottom w:val="0"/>
      <w:divBdr>
        <w:top w:val="none" w:sz="0" w:space="0" w:color="auto"/>
        <w:left w:val="none" w:sz="0" w:space="0" w:color="auto"/>
        <w:bottom w:val="none" w:sz="0" w:space="0" w:color="auto"/>
        <w:right w:val="none" w:sz="0" w:space="0" w:color="auto"/>
      </w:divBdr>
    </w:div>
    <w:div w:id="1688024851">
      <w:marLeft w:val="0"/>
      <w:marRight w:val="0"/>
      <w:marTop w:val="0"/>
      <w:marBottom w:val="0"/>
      <w:divBdr>
        <w:top w:val="none" w:sz="0" w:space="0" w:color="auto"/>
        <w:left w:val="none" w:sz="0" w:space="0" w:color="auto"/>
        <w:bottom w:val="none" w:sz="0" w:space="0" w:color="auto"/>
        <w:right w:val="none" w:sz="0" w:space="0" w:color="auto"/>
      </w:divBdr>
    </w:div>
    <w:div w:id="1691877697">
      <w:marLeft w:val="0"/>
      <w:marRight w:val="0"/>
      <w:marTop w:val="0"/>
      <w:marBottom w:val="0"/>
      <w:divBdr>
        <w:top w:val="none" w:sz="0" w:space="0" w:color="auto"/>
        <w:left w:val="none" w:sz="0" w:space="0" w:color="auto"/>
        <w:bottom w:val="none" w:sz="0" w:space="0" w:color="auto"/>
        <w:right w:val="none" w:sz="0" w:space="0" w:color="auto"/>
      </w:divBdr>
    </w:div>
    <w:div w:id="1695959103">
      <w:marLeft w:val="0"/>
      <w:marRight w:val="0"/>
      <w:marTop w:val="0"/>
      <w:marBottom w:val="0"/>
      <w:divBdr>
        <w:top w:val="none" w:sz="0" w:space="0" w:color="auto"/>
        <w:left w:val="none" w:sz="0" w:space="0" w:color="auto"/>
        <w:bottom w:val="none" w:sz="0" w:space="0" w:color="auto"/>
        <w:right w:val="none" w:sz="0" w:space="0" w:color="auto"/>
      </w:divBdr>
    </w:div>
    <w:div w:id="1706052875">
      <w:marLeft w:val="0"/>
      <w:marRight w:val="0"/>
      <w:marTop w:val="0"/>
      <w:marBottom w:val="0"/>
      <w:divBdr>
        <w:top w:val="none" w:sz="0" w:space="0" w:color="auto"/>
        <w:left w:val="none" w:sz="0" w:space="0" w:color="auto"/>
        <w:bottom w:val="none" w:sz="0" w:space="0" w:color="auto"/>
        <w:right w:val="none" w:sz="0" w:space="0" w:color="auto"/>
      </w:divBdr>
    </w:div>
    <w:div w:id="1708991079">
      <w:marLeft w:val="0"/>
      <w:marRight w:val="0"/>
      <w:marTop w:val="0"/>
      <w:marBottom w:val="0"/>
      <w:divBdr>
        <w:top w:val="none" w:sz="0" w:space="0" w:color="auto"/>
        <w:left w:val="none" w:sz="0" w:space="0" w:color="auto"/>
        <w:bottom w:val="none" w:sz="0" w:space="0" w:color="auto"/>
        <w:right w:val="none" w:sz="0" w:space="0" w:color="auto"/>
      </w:divBdr>
    </w:div>
    <w:div w:id="1724600657">
      <w:marLeft w:val="0"/>
      <w:marRight w:val="0"/>
      <w:marTop w:val="0"/>
      <w:marBottom w:val="0"/>
      <w:divBdr>
        <w:top w:val="none" w:sz="0" w:space="0" w:color="auto"/>
        <w:left w:val="none" w:sz="0" w:space="0" w:color="auto"/>
        <w:bottom w:val="none" w:sz="0" w:space="0" w:color="auto"/>
        <w:right w:val="none" w:sz="0" w:space="0" w:color="auto"/>
      </w:divBdr>
    </w:div>
    <w:div w:id="1728140456">
      <w:marLeft w:val="0"/>
      <w:marRight w:val="0"/>
      <w:marTop w:val="0"/>
      <w:marBottom w:val="0"/>
      <w:divBdr>
        <w:top w:val="none" w:sz="0" w:space="0" w:color="auto"/>
        <w:left w:val="none" w:sz="0" w:space="0" w:color="auto"/>
        <w:bottom w:val="none" w:sz="0" w:space="0" w:color="auto"/>
        <w:right w:val="none" w:sz="0" w:space="0" w:color="auto"/>
      </w:divBdr>
    </w:div>
    <w:div w:id="1730302576">
      <w:marLeft w:val="0"/>
      <w:marRight w:val="0"/>
      <w:marTop w:val="0"/>
      <w:marBottom w:val="0"/>
      <w:divBdr>
        <w:top w:val="none" w:sz="0" w:space="0" w:color="auto"/>
        <w:left w:val="none" w:sz="0" w:space="0" w:color="auto"/>
        <w:bottom w:val="none" w:sz="0" w:space="0" w:color="auto"/>
        <w:right w:val="none" w:sz="0" w:space="0" w:color="auto"/>
      </w:divBdr>
    </w:div>
    <w:div w:id="1731342909">
      <w:marLeft w:val="0"/>
      <w:marRight w:val="0"/>
      <w:marTop w:val="0"/>
      <w:marBottom w:val="0"/>
      <w:divBdr>
        <w:top w:val="none" w:sz="0" w:space="0" w:color="auto"/>
        <w:left w:val="none" w:sz="0" w:space="0" w:color="auto"/>
        <w:bottom w:val="none" w:sz="0" w:space="0" w:color="auto"/>
        <w:right w:val="none" w:sz="0" w:space="0" w:color="auto"/>
      </w:divBdr>
    </w:div>
    <w:div w:id="1732463232">
      <w:marLeft w:val="0"/>
      <w:marRight w:val="0"/>
      <w:marTop w:val="0"/>
      <w:marBottom w:val="0"/>
      <w:divBdr>
        <w:top w:val="none" w:sz="0" w:space="0" w:color="auto"/>
        <w:left w:val="none" w:sz="0" w:space="0" w:color="auto"/>
        <w:bottom w:val="none" w:sz="0" w:space="0" w:color="auto"/>
        <w:right w:val="none" w:sz="0" w:space="0" w:color="auto"/>
      </w:divBdr>
    </w:div>
    <w:div w:id="1734229750">
      <w:marLeft w:val="0"/>
      <w:marRight w:val="0"/>
      <w:marTop w:val="0"/>
      <w:marBottom w:val="0"/>
      <w:divBdr>
        <w:top w:val="none" w:sz="0" w:space="0" w:color="auto"/>
        <w:left w:val="none" w:sz="0" w:space="0" w:color="auto"/>
        <w:bottom w:val="none" w:sz="0" w:space="0" w:color="auto"/>
        <w:right w:val="none" w:sz="0" w:space="0" w:color="auto"/>
      </w:divBdr>
    </w:div>
    <w:div w:id="1743137049">
      <w:marLeft w:val="0"/>
      <w:marRight w:val="0"/>
      <w:marTop w:val="0"/>
      <w:marBottom w:val="0"/>
      <w:divBdr>
        <w:top w:val="none" w:sz="0" w:space="0" w:color="auto"/>
        <w:left w:val="none" w:sz="0" w:space="0" w:color="auto"/>
        <w:bottom w:val="none" w:sz="0" w:space="0" w:color="auto"/>
        <w:right w:val="none" w:sz="0" w:space="0" w:color="auto"/>
      </w:divBdr>
    </w:div>
    <w:div w:id="1746760431">
      <w:marLeft w:val="0"/>
      <w:marRight w:val="0"/>
      <w:marTop w:val="0"/>
      <w:marBottom w:val="0"/>
      <w:divBdr>
        <w:top w:val="none" w:sz="0" w:space="0" w:color="auto"/>
        <w:left w:val="none" w:sz="0" w:space="0" w:color="auto"/>
        <w:bottom w:val="none" w:sz="0" w:space="0" w:color="auto"/>
        <w:right w:val="none" w:sz="0" w:space="0" w:color="auto"/>
      </w:divBdr>
    </w:div>
    <w:div w:id="1763337020">
      <w:marLeft w:val="0"/>
      <w:marRight w:val="0"/>
      <w:marTop w:val="0"/>
      <w:marBottom w:val="0"/>
      <w:divBdr>
        <w:top w:val="none" w:sz="0" w:space="0" w:color="auto"/>
        <w:left w:val="none" w:sz="0" w:space="0" w:color="auto"/>
        <w:bottom w:val="none" w:sz="0" w:space="0" w:color="auto"/>
        <w:right w:val="none" w:sz="0" w:space="0" w:color="auto"/>
      </w:divBdr>
    </w:div>
    <w:div w:id="1776747964">
      <w:bodyDiv w:val="1"/>
      <w:marLeft w:val="0"/>
      <w:marRight w:val="0"/>
      <w:marTop w:val="0"/>
      <w:marBottom w:val="0"/>
      <w:divBdr>
        <w:top w:val="none" w:sz="0" w:space="0" w:color="auto"/>
        <w:left w:val="none" w:sz="0" w:space="0" w:color="auto"/>
        <w:bottom w:val="none" w:sz="0" w:space="0" w:color="auto"/>
        <w:right w:val="none" w:sz="0" w:space="0" w:color="auto"/>
      </w:divBdr>
    </w:div>
    <w:div w:id="1784880319">
      <w:marLeft w:val="0"/>
      <w:marRight w:val="0"/>
      <w:marTop w:val="0"/>
      <w:marBottom w:val="0"/>
      <w:divBdr>
        <w:top w:val="none" w:sz="0" w:space="0" w:color="auto"/>
        <w:left w:val="none" w:sz="0" w:space="0" w:color="auto"/>
        <w:bottom w:val="none" w:sz="0" w:space="0" w:color="auto"/>
        <w:right w:val="none" w:sz="0" w:space="0" w:color="auto"/>
      </w:divBdr>
    </w:div>
    <w:div w:id="1787966183">
      <w:marLeft w:val="0"/>
      <w:marRight w:val="0"/>
      <w:marTop w:val="0"/>
      <w:marBottom w:val="0"/>
      <w:divBdr>
        <w:top w:val="none" w:sz="0" w:space="0" w:color="auto"/>
        <w:left w:val="none" w:sz="0" w:space="0" w:color="auto"/>
        <w:bottom w:val="none" w:sz="0" w:space="0" w:color="auto"/>
        <w:right w:val="none" w:sz="0" w:space="0" w:color="auto"/>
      </w:divBdr>
      <w:divsChild>
        <w:div w:id="935820900">
          <w:marLeft w:val="0"/>
          <w:marRight w:val="0"/>
          <w:marTop w:val="0"/>
          <w:marBottom w:val="0"/>
          <w:divBdr>
            <w:top w:val="none" w:sz="0" w:space="0" w:color="auto"/>
            <w:left w:val="none" w:sz="0" w:space="0" w:color="auto"/>
            <w:bottom w:val="none" w:sz="0" w:space="0" w:color="auto"/>
            <w:right w:val="none" w:sz="0" w:space="0" w:color="auto"/>
          </w:divBdr>
        </w:div>
      </w:divsChild>
    </w:div>
    <w:div w:id="1805540590">
      <w:marLeft w:val="0"/>
      <w:marRight w:val="0"/>
      <w:marTop w:val="0"/>
      <w:marBottom w:val="0"/>
      <w:divBdr>
        <w:top w:val="none" w:sz="0" w:space="0" w:color="auto"/>
        <w:left w:val="none" w:sz="0" w:space="0" w:color="auto"/>
        <w:bottom w:val="none" w:sz="0" w:space="0" w:color="auto"/>
        <w:right w:val="none" w:sz="0" w:space="0" w:color="auto"/>
      </w:divBdr>
    </w:div>
    <w:div w:id="1821270574">
      <w:marLeft w:val="0"/>
      <w:marRight w:val="0"/>
      <w:marTop w:val="0"/>
      <w:marBottom w:val="0"/>
      <w:divBdr>
        <w:top w:val="none" w:sz="0" w:space="0" w:color="auto"/>
        <w:left w:val="none" w:sz="0" w:space="0" w:color="auto"/>
        <w:bottom w:val="none" w:sz="0" w:space="0" w:color="auto"/>
        <w:right w:val="none" w:sz="0" w:space="0" w:color="auto"/>
      </w:divBdr>
    </w:div>
    <w:div w:id="1849560308">
      <w:bodyDiv w:val="1"/>
      <w:marLeft w:val="0"/>
      <w:marRight w:val="0"/>
      <w:marTop w:val="0"/>
      <w:marBottom w:val="0"/>
      <w:divBdr>
        <w:top w:val="none" w:sz="0" w:space="0" w:color="auto"/>
        <w:left w:val="none" w:sz="0" w:space="0" w:color="auto"/>
        <w:bottom w:val="none" w:sz="0" w:space="0" w:color="auto"/>
        <w:right w:val="none" w:sz="0" w:space="0" w:color="auto"/>
      </w:divBdr>
      <w:divsChild>
        <w:div w:id="357001216">
          <w:marLeft w:val="0"/>
          <w:marRight w:val="0"/>
          <w:marTop w:val="0"/>
          <w:marBottom w:val="0"/>
          <w:divBdr>
            <w:top w:val="none" w:sz="0" w:space="0" w:color="auto"/>
            <w:left w:val="none" w:sz="0" w:space="0" w:color="auto"/>
            <w:bottom w:val="none" w:sz="0" w:space="0" w:color="auto"/>
            <w:right w:val="none" w:sz="0" w:space="0" w:color="auto"/>
          </w:divBdr>
        </w:div>
      </w:divsChild>
    </w:div>
    <w:div w:id="1860660587">
      <w:marLeft w:val="0"/>
      <w:marRight w:val="0"/>
      <w:marTop w:val="0"/>
      <w:marBottom w:val="0"/>
      <w:divBdr>
        <w:top w:val="none" w:sz="0" w:space="0" w:color="auto"/>
        <w:left w:val="none" w:sz="0" w:space="0" w:color="auto"/>
        <w:bottom w:val="none" w:sz="0" w:space="0" w:color="auto"/>
        <w:right w:val="none" w:sz="0" w:space="0" w:color="auto"/>
      </w:divBdr>
    </w:div>
    <w:div w:id="1865829654">
      <w:marLeft w:val="0"/>
      <w:marRight w:val="0"/>
      <w:marTop w:val="0"/>
      <w:marBottom w:val="0"/>
      <w:divBdr>
        <w:top w:val="none" w:sz="0" w:space="0" w:color="auto"/>
        <w:left w:val="none" w:sz="0" w:space="0" w:color="auto"/>
        <w:bottom w:val="none" w:sz="0" w:space="0" w:color="auto"/>
        <w:right w:val="none" w:sz="0" w:space="0" w:color="auto"/>
      </w:divBdr>
    </w:div>
    <w:div w:id="1866016658">
      <w:marLeft w:val="0"/>
      <w:marRight w:val="0"/>
      <w:marTop w:val="0"/>
      <w:marBottom w:val="0"/>
      <w:divBdr>
        <w:top w:val="none" w:sz="0" w:space="0" w:color="auto"/>
        <w:left w:val="none" w:sz="0" w:space="0" w:color="auto"/>
        <w:bottom w:val="none" w:sz="0" w:space="0" w:color="auto"/>
        <w:right w:val="none" w:sz="0" w:space="0" w:color="auto"/>
      </w:divBdr>
    </w:div>
    <w:div w:id="1879007972">
      <w:marLeft w:val="0"/>
      <w:marRight w:val="0"/>
      <w:marTop w:val="0"/>
      <w:marBottom w:val="0"/>
      <w:divBdr>
        <w:top w:val="none" w:sz="0" w:space="0" w:color="auto"/>
        <w:left w:val="none" w:sz="0" w:space="0" w:color="auto"/>
        <w:bottom w:val="none" w:sz="0" w:space="0" w:color="auto"/>
        <w:right w:val="none" w:sz="0" w:space="0" w:color="auto"/>
      </w:divBdr>
    </w:div>
    <w:div w:id="1889102296">
      <w:marLeft w:val="0"/>
      <w:marRight w:val="0"/>
      <w:marTop w:val="0"/>
      <w:marBottom w:val="0"/>
      <w:divBdr>
        <w:top w:val="none" w:sz="0" w:space="0" w:color="auto"/>
        <w:left w:val="none" w:sz="0" w:space="0" w:color="auto"/>
        <w:bottom w:val="none" w:sz="0" w:space="0" w:color="auto"/>
        <w:right w:val="none" w:sz="0" w:space="0" w:color="auto"/>
      </w:divBdr>
    </w:div>
    <w:div w:id="1890725673">
      <w:marLeft w:val="0"/>
      <w:marRight w:val="0"/>
      <w:marTop w:val="0"/>
      <w:marBottom w:val="0"/>
      <w:divBdr>
        <w:top w:val="none" w:sz="0" w:space="0" w:color="auto"/>
        <w:left w:val="none" w:sz="0" w:space="0" w:color="auto"/>
        <w:bottom w:val="none" w:sz="0" w:space="0" w:color="auto"/>
        <w:right w:val="none" w:sz="0" w:space="0" w:color="auto"/>
      </w:divBdr>
    </w:div>
    <w:div w:id="1893954745">
      <w:marLeft w:val="0"/>
      <w:marRight w:val="0"/>
      <w:marTop w:val="0"/>
      <w:marBottom w:val="0"/>
      <w:divBdr>
        <w:top w:val="none" w:sz="0" w:space="0" w:color="auto"/>
        <w:left w:val="none" w:sz="0" w:space="0" w:color="auto"/>
        <w:bottom w:val="none" w:sz="0" w:space="0" w:color="auto"/>
        <w:right w:val="none" w:sz="0" w:space="0" w:color="auto"/>
      </w:divBdr>
      <w:divsChild>
        <w:div w:id="571307860">
          <w:marLeft w:val="0"/>
          <w:marRight w:val="0"/>
          <w:marTop w:val="0"/>
          <w:marBottom w:val="0"/>
          <w:divBdr>
            <w:top w:val="none" w:sz="0" w:space="0" w:color="auto"/>
            <w:left w:val="none" w:sz="0" w:space="0" w:color="auto"/>
            <w:bottom w:val="none" w:sz="0" w:space="0" w:color="auto"/>
            <w:right w:val="none" w:sz="0" w:space="0" w:color="auto"/>
          </w:divBdr>
        </w:div>
      </w:divsChild>
    </w:div>
    <w:div w:id="1902017746">
      <w:marLeft w:val="0"/>
      <w:marRight w:val="0"/>
      <w:marTop w:val="0"/>
      <w:marBottom w:val="0"/>
      <w:divBdr>
        <w:top w:val="none" w:sz="0" w:space="0" w:color="auto"/>
        <w:left w:val="none" w:sz="0" w:space="0" w:color="auto"/>
        <w:bottom w:val="none" w:sz="0" w:space="0" w:color="auto"/>
        <w:right w:val="none" w:sz="0" w:space="0" w:color="auto"/>
      </w:divBdr>
    </w:div>
    <w:div w:id="1907571473">
      <w:marLeft w:val="0"/>
      <w:marRight w:val="0"/>
      <w:marTop w:val="0"/>
      <w:marBottom w:val="0"/>
      <w:divBdr>
        <w:top w:val="none" w:sz="0" w:space="0" w:color="auto"/>
        <w:left w:val="none" w:sz="0" w:space="0" w:color="auto"/>
        <w:bottom w:val="none" w:sz="0" w:space="0" w:color="auto"/>
        <w:right w:val="none" w:sz="0" w:space="0" w:color="auto"/>
      </w:divBdr>
    </w:div>
    <w:div w:id="1913847847">
      <w:marLeft w:val="0"/>
      <w:marRight w:val="0"/>
      <w:marTop w:val="0"/>
      <w:marBottom w:val="0"/>
      <w:divBdr>
        <w:top w:val="none" w:sz="0" w:space="0" w:color="auto"/>
        <w:left w:val="none" w:sz="0" w:space="0" w:color="auto"/>
        <w:bottom w:val="none" w:sz="0" w:space="0" w:color="auto"/>
        <w:right w:val="none" w:sz="0" w:space="0" w:color="auto"/>
      </w:divBdr>
    </w:div>
    <w:div w:id="1918246463">
      <w:marLeft w:val="0"/>
      <w:marRight w:val="0"/>
      <w:marTop w:val="0"/>
      <w:marBottom w:val="0"/>
      <w:divBdr>
        <w:top w:val="none" w:sz="0" w:space="0" w:color="auto"/>
        <w:left w:val="none" w:sz="0" w:space="0" w:color="auto"/>
        <w:bottom w:val="none" w:sz="0" w:space="0" w:color="auto"/>
        <w:right w:val="none" w:sz="0" w:space="0" w:color="auto"/>
      </w:divBdr>
      <w:divsChild>
        <w:div w:id="1491405347">
          <w:marLeft w:val="0"/>
          <w:marRight w:val="0"/>
          <w:marTop w:val="0"/>
          <w:marBottom w:val="0"/>
          <w:divBdr>
            <w:top w:val="none" w:sz="0" w:space="0" w:color="auto"/>
            <w:left w:val="none" w:sz="0" w:space="0" w:color="auto"/>
            <w:bottom w:val="none" w:sz="0" w:space="0" w:color="auto"/>
            <w:right w:val="none" w:sz="0" w:space="0" w:color="auto"/>
          </w:divBdr>
        </w:div>
      </w:divsChild>
    </w:div>
    <w:div w:id="1922711229">
      <w:marLeft w:val="0"/>
      <w:marRight w:val="0"/>
      <w:marTop w:val="0"/>
      <w:marBottom w:val="0"/>
      <w:divBdr>
        <w:top w:val="none" w:sz="0" w:space="0" w:color="auto"/>
        <w:left w:val="none" w:sz="0" w:space="0" w:color="auto"/>
        <w:bottom w:val="none" w:sz="0" w:space="0" w:color="auto"/>
        <w:right w:val="none" w:sz="0" w:space="0" w:color="auto"/>
      </w:divBdr>
    </w:div>
    <w:div w:id="1925648398">
      <w:marLeft w:val="0"/>
      <w:marRight w:val="0"/>
      <w:marTop w:val="0"/>
      <w:marBottom w:val="0"/>
      <w:divBdr>
        <w:top w:val="none" w:sz="0" w:space="0" w:color="auto"/>
        <w:left w:val="none" w:sz="0" w:space="0" w:color="auto"/>
        <w:bottom w:val="none" w:sz="0" w:space="0" w:color="auto"/>
        <w:right w:val="none" w:sz="0" w:space="0" w:color="auto"/>
      </w:divBdr>
    </w:div>
    <w:div w:id="1929269944">
      <w:marLeft w:val="0"/>
      <w:marRight w:val="0"/>
      <w:marTop w:val="0"/>
      <w:marBottom w:val="0"/>
      <w:divBdr>
        <w:top w:val="none" w:sz="0" w:space="0" w:color="auto"/>
        <w:left w:val="none" w:sz="0" w:space="0" w:color="auto"/>
        <w:bottom w:val="none" w:sz="0" w:space="0" w:color="auto"/>
        <w:right w:val="none" w:sz="0" w:space="0" w:color="auto"/>
      </w:divBdr>
      <w:divsChild>
        <w:div w:id="1351447857">
          <w:marLeft w:val="0"/>
          <w:marRight w:val="0"/>
          <w:marTop w:val="0"/>
          <w:marBottom w:val="0"/>
          <w:divBdr>
            <w:top w:val="none" w:sz="0" w:space="0" w:color="auto"/>
            <w:left w:val="none" w:sz="0" w:space="0" w:color="auto"/>
            <w:bottom w:val="none" w:sz="0" w:space="0" w:color="auto"/>
            <w:right w:val="none" w:sz="0" w:space="0" w:color="auto"/>
          </w:divBdr>
        </w:div>
      </w:divsChild>
    </w:div>
    <w:div w:id="1935629928">
      <w:marLeft w:val="0"/>
      <w:marRight w:val="0"/>
      <w:marTop w:val="0"/>
      <w:marBottom w:val="0"/>
      <w:divBdr>
        <w:top w:val="none" w:sz="0" w:space="0" w:color="auto"/>
        <w:left w:val="none" w:sz="0" w:space="0" w:color="auto"/>
        <w:bottom w:val="none" w:sz="0" w:space="0" w:color="auto"/>
        <w:right w:val="none" w:sz="0" w:space="0" w:color="auto"/>
      </w:divBdr>
    </w:div>
    <w:div w:id="1966933591">
      <w:marLeft w:val="0"/>
      <w:marRight w:val="0"/>
      <w:marTop w:val="0"/>
      <w:marBottom w:val="0"/>
      <w:divBdr>
        <w:top w:val="none" w:sz="0" w:space="0" w:color="auto"/>
        <w:left w:val="none" w:sz="0" w:space="0" w:color="auto"/>
        <w:bottom w:val="none" w:sz="0" w:space="0" w:color="auto"/>
        <w:right w:val="none" w:sz="0" w:space="0" w:color="auto"/>
      </w:divBdr>
    </w:div>
    <w:div w:id="1975795204">
      <w:marLeft w:val="0"/>
      <w:marRight w:val="0"/>
      <w:marTop w:val="0"/>
      <w:marBottom w:val="0"/>
      <w:divBdr>
        <w:top w:val="none" w:sz="0" w:space="0" w:color="auto"/>
        <w:left w:val="none" w:sz="0" w:space="0" w:color="auto"/>
        <w:bottom w:val="none" w:sz="0" w:space="0" w:color="auto"/>
        <w:right w:val="none" w:sz="0" w:space="0" w:color="auto"/>
      </w:divBdr>
    </w:div>
    <w:div w:id="1995451172">
      <w:marLeft w:val="0"/>
      <w:marRight w:val="0"/>
      <w:marTop w:val="0"/>
      <w:marBottom w:val="0"/>
      <w:divBdr>
        <w:top w:val="none" w:sz="0" w:space="0" w:color="auto"/>
        <w:left w:val="none" w:sz="0" w:space="0" w:color="auto"/>
        <w:bottom w:val="none" w:sz="0" w:space="0" w:color="auto"/>
        <w:right w:val="none" w:sz="0" w:space="0" w:color="auto"/>
      </w:divBdr>
    </w:div>
    <w:div w:id="1996908048">
      <w:marLeft w:val="0"/>
      <w:marRight w:val="0"/>
      <w:marTop w:val="0"/>
      <w:marBottom w:val="0"/>
      <w:divBdr>
        <w:top w:val="none" w:sz="0" w:space="0" w:color="auto"/>
        <w:left w:val="none" w:sz="0" w:space="0" w:color="auto"/>
        <w:bottom w:val="none" w:sz="0" w:space="0" w:color="auto"/>
        <w:right w:val="none" w:sz="0" w:space="0" w:color="auto"/>
      </w:divBdr>
    </w:div>
    <w:div w:id="2004970597">
      <w:marLeft w:val="0"/>
      <w:marRight w:val="0"/>
      <w:marTop w:val="0"/>
      <w:marBottom w:val="0"/>
      <w:divBdr>
        <w:top w:val="none" w:sz="0" w:space="0" w:color="auto"/>
        <w:left w:val="none" w:sz="0" w:space="0" w:color="auto"/>
        <w:bottom w:val="none" w:sz="0" w:space="0" w:color="auto"/>
        <w:right w:val="none" w:sz="0" w:space="0" w:color="auto"/>
      </w:divBdr>
    </w:div>
    <w:div w:id="2008634560">
      <w:marLeft w:val="0"/>
      <w:marRight w:val="0"/>
      <w:marTop w:val="0"/>
      <w:marBottom w:val="0"/>
      <w:divBdr>
        <w:top w:val="none" w:sz="0" w:space="0" w:color="auto"/>
        <w:left w:val="none" w:sz="0" w:space="0" w:color="auto"/>
        <w:bottom w:val="none" w:sz="0" w:space="0" w:color="auto"/>
        <w:right w:val="none" w:sz="0" w:space="0" w:color="auto"/>
      </w:divBdr>
    </w:div>
    <w:div w:id="2020812289">
      <w:marLeft w:val="0"/>
      <w:marRight w:val="0"/>
      <w:marTop w:val="0"/>
      <w:marBottom w:val="0"/>
      <w:divBdr>
        <w:top w:val="none" w:sz="0" w:space="0" w:color="auto"/>
        <w:left w:val="none" w:sz="0" w:space="0" w:color="auto"/>
        <w:bottom w:val="none" w:sz="0" w:space="0" w:color="auto"/>
        <w:right w:val="none" w:sz="0" w:space="0" w:color="auto"/>
      </w:divBdr>
    </w:div>
    <w:div w:id="2024355283">
      <w:marLeft w:val="0"/>
      <w:marRight w:val="0"/>
      <w:marTop w:val="0"/>
      <w:marBottom w:val="0"/>
      <w:divBdr>
        <w:top w:val="none" w:sz="0" w:space="0" w:color="auto"/>
        <w:left w:val="none" w:sz="0" w:space="0" w:color="auto"/>
        <w:bottom w:val="none" w:sz="0" w:space="0" w:color="auto"/>
        <w:right w:val="none" w:sz="0" w:space="0" w:color="auto"/>
      </w:divBdr>
      <w:divsChild>
        <w:div w:id="105513046">
          <w:marLeft w:val="0"/>
          <w:marRight w:val="0"/>
          <w:marTop w:val="0"/>
          <w:marBottom w:val="0"/>
          <w:divBdr>
            <w:top w:val="none" w:sz="0" w:space="0" w:color="auto"/>
            <w:left w:val="none" w:sz="0" w:space="0" w:color="auto"/>
            <w:bottom w:val="none" w:sz="0" w:space="0" w:color="auto"/>
            <w:right w:val="none" w:sz="0" w:space="0" w:color="auto"/>
          </w:divBdr>
        </w:div>
      </w:divsChild>
    </w:div>
    <w:div w:id="2036885230">
      <w:marLeft w:val="0"/>
      <w:marRight w:val="0"/>
      <w:marTop w:val="0"/>
      <w:marBottom w:val="0"/>
      <w:divBdr>
        <w:top w:val="none" w:sz="0" w:space="0" w:color="auto"/>
        <w:left w:val="none" w:sz="0" w:space="0" w:color="auto"/>
        <w:bottom w:val="none" w:sz="0" w:space="0" w:color="auto"/>
        <w:right w:val="none" w:sz="0" w:space="0" w:color="auto"/>
      </w:divBdr>
    </w:div>
    <w:div w:id="2048216535">
      <w:marLeft w:val="0"/>
      <w:marRight w:val="0"/>
      <w:marTop w:val="0"/>
      <w:marBottom w:val="0"/>
      <w:divBdr>
        <w:top w:val="none" w:sz="0" w:space="0" w:color="auto"/>
        <w:left w:val="none" w:sz="0" w:space="0" w:color="auto"/>
        <w:bottom w:val="none" w:sz="0" w:space="0" w:color="auto"/>
        <w:right w:val="none" w:sz="0" w:space="0" w:color="auto"/>
      </w:divBdr>
    </w:div>
    <w:div w:id="2057579517">
      <w:marLeft w:val="0"/>
      <w:marRight w:val="0"/>
      <w:marTop w:val="0"/>
      <w:marBottom w:val="0"/>
      <w:divBdr>
        <w:top w:val="none" w:sz="0" w:space="0" w:color="auto"/>
        <w:left w:val="none" w:sz="0" w:space="0" w:color="auto"/>
        <w:bottom w:val="none" w:sz="0" w:space="0" w:color="auto"/>
        <w:right w:val="none" w:sz="0" w:space="0" w:color="auto"/>
      </w:divBdr>
    </w:div>
    <w:div w:id="2078621831">
      <w:marLeft w:val="0"/>
      <w:marRight w:val="0"/>
      <w:marTop w:val="0"/>
      <w:marBottom w:val="0"/>
      <w:divBdr>
        <w:top w:val="none" w:sz="0" w:space="0" w:color="auto"/>
        <w:left w:val="none" w:sz="0" w:space="0" w:color="auto"/>
        <w:bottom w:val="none" w:sz="0" w:space="0" w:color="auto"/>
        <w:right w:val="none" w:sz="0" w:space="0" w:color="auto"/>
      </w:divBdr>
    </w:div>
    <w:div w:id="2083332428">
      <w:marLeft w:val="0"/>
      <w:marRight w:val="0"/>
      <w:marTop w:val="0"/>
      <w:marBottom w:val="0"/>
      <w:divBdr>
        <w:top w:val="none" w:sz="0" w:space="0" w:color="auto"/>
        <w:left w:val="none" w:sz="0" w:space="0" w:color="auto"/>
        <w:bottom w:val="none" w:sz="0" w:space="0" w:color="auto"/>
        <w:right w:val="none" w:sz="0" w:space="0" w:color="auto"/>
      </w:divBdr>
    </w:div>
    <w:div w:id="2090688615">
      <w:marLeft w:val="0"/>
      <w:marRight w:val="0"/>
      <w:marTop w:val="0"/>
      <w:marBottom w:val="0"/>
      <w:divBdr>
        <w:top w:val="none" w:sz="0" w:space="0" w:color="auto"/>
        <w:left w:val="none" w:sz="0" w:space="0" w:color="auto"/>
        <w:bottom w:val="none" w:sz="0" w:space="0" w:color="auto"/>
        <w:right w:val="none" w:sz="0" w:space="0" w:color="auto"/>
      </w:divBdr>
    </w:div>
    <w:div w:id="2091610888">
      <w:marLeft w:val="0"/>
      <w:marRight w:val="0"/>
      <w:marTop w:val="0"/>
      <w:marBottom w:val="0"/>
      <w:divBdr>
        <w:top w:val="none" w:sz="0" w:space="0" w:color="auto"/>
        <w:left w:val="none" w:sz="0" w:space="0" w:color="auto"/>
        <w:bottom w:val="none" w:sz="0" w:space="0" w:color="auto"/>
        <w:right w:val="none" w:sz="0" w:space="0" w:color="auto"/>
      </w:divBdr>
    </w:div>
    <w:div w:id="2111924191">
      <w:bodyDiv w:val="1"/>
      <w:marLeft w:val="0"/>
      <w:marRight w:val="0"/>
      <w:marTop w:val="0"/>
      <w:marBottom w:val="0"/>
      <w:divBdr>
        <w:top w:val="none" w:sz="0" w:space="0" w:color="auto"/>
        <w:left w:val="none" w:sz="0" w:space="0" w:color="auto"/>
        <w:bottom w:val="none" w:sz="0" w:space="0" w:color="auto"/>
        <w:right w:val="none" w:sz="0" w:space="0" w:color="auto"/>
      </w:divBdr>
    </w:div>
    <w:div w:id="2144345386">
      <w:marLeft w:val="0"/>
      <w:marRight w:val="0"/>
      <w:marTop w:val="0"/>
      <w:marBottom w:val="0"/>
      <w:divBdr>
        <w:top w:val="none" w:sz="0" w:space="0" w:color="auto"/>
        <w:left w:val="none" w:sz="0" w:space="0" w:color="auto"/>
        <w:bottom w:val="none" w:sz="0" w:space="0" w:color="auto"/>
        <w:right w:val="none" w:sz="0" w:space="0" w:color="auto"/>
      </w:divBdr>
      <w:divsChild>
        <w:div w:id="576748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United_States_at_the_2024_Summer_Olympics" TargetMode="External"/><Relationship Id="rId26" Type="http://schemas.openxmlformats.org/officeDocument/2006/relationships/hyperlink" Target="https://en.wikipedia.org/wiki/France_at_the_2024_Summer_Olympics" TargetMode="External"/><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hyperlink" Target="https://en.wikipedia.org/wiki/Italy_at_the_2024_Summer_Olympic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en.wikipedia.org/wiki/China_at_the_2024_Summer_Olympic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Australia_at_the_2024_Summer_Olympics" TargetMode="External"/><Relationship Id="rId32" Type="http://schemas.openxmlformats.org/officeDocument/2006/relationships/hyperlink" Target="https://en.wikipedia.org/wiki/South_Korea_at_the_2024_Summer_Olympic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en.wikipedia.org/wiki/Netherlands_at_the_2024_Summer_Olympics" TargetMode="External"/><Relationship Id="rId36" Type="http://schemas.openxmlformats.org/officeDocument/2006/relationships/hyperlink" Target="https://en.wikipedia.org/wiki/Germany_at_the_2024_Summer_Olympic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n.wikipedia.org/wiki/Japan_at_the_2024_Summer_Olympics" TargetMode="External"/><Relationship Id="rId27" Type="http://schemas.openxmlformats.org/officeDocument/2006/relationships/image" Target="media/image12.png"/><Relationship Id="rId30" Type="http://schemas.openxmlformats.org/officeDocument/2006/relationships/hyperlink" Target="https://en.wikipedia.org/wiki/Great_Britain_at_the_2024_Summer_Olympics" TargetMode="External"/><Relationship Id="rId35" Type="http://schemas.openxmlformats.org/officeDocument/2006/relationships/image" Target="media/image16.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Roaming\Microsoft\Templates\Business%20project%20scope%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5CF3A3F844344D4BBE89B89AB8B22F2"/>
        <w:category>
          <w:name w:val="General"/>
          <w:gallery w:val="placeholder"/>
        </w:category>
        <w:types>
          <w:type w:val="bbPlcHdr"/>
        </w:types>
        <w:behaviors>
          <w:behavior w:val="content"/>
        </w:behaviors>
        <w:guid w:val="{DF8E27E1-6F77-40ED-B3A6-75ECE52865E5}"/>
      </w:docPartPr>
      <w:docPartBody>
        <w:p w:rsidR="005957E6" w:rsidRDefault="00000000">
          <w:pPr>
            <w:pStyle w:val="75CF3A3F844344D4BBE89B89AB8B22F2"/>
          </w:pPr>
          <w:r w:rsidRPr="00D42A38">
            <w:t>January 10, 2023</w:t>
          </w:r>
        </w:p>
      </w:docPartBody>
    </w:docPart>
    <w:docPart>
      <w:docPartPr>
        <w:name w:val="FABF786DA9754CC98AEDF6FAF67481D3"/>
        <w:category>
          <w:name w:val="General"/>
          <w:gallery w:val="placeholder"/>
        </w:category>
        <w:types>
          <w:type w:val="bbPlcHdr"/>
        </w:types>
        <w:behaviors>
          <w:behavior w:val="content"/>
        </w:behaviors>
        <w:guid w:val="{2376206F-102A-4A67-BE23-73D70BFE5073}"/>
      </w:docPartPr>
      <w:docPartBody>
        <w:p w:rsidR="005957E6" w:rsidRDefault="00000000">
          <w:pPr>
            <w:pStyle w:val="FABF786DA9754CC98AEDF6FAF67481D3"/>
          </w:pPr>
          <w:r w:rsidRPr="00D42A38">
            <w:t>Project background and description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975"/>
    <w:rsid w:val="00132620"/>
    <w:rsid w:val="0015327F"/>
    <w:rsid w:val="001B7348"/>
    <w:rsid w:val="004F0404"/>
    <w:rsid w:val="005957E6"/>
    <w:rsid w:val="007B063D"/>
    <w:rsid w:val="00874975"/>
    <w:rsid w:val="008B7135"/>
    <w:rsid w:val="00B66D99"/>
    <w:rsid w:val="00C2322A"/>
    <w:rsid w:val="00CD6C1A"/>
    <w:rsid w:val="00F51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CF3A3F844344D4BBE89B89AB8B22F2">
    <w:name w:val="75CF3A3F844344D4BBE89B89AB8B22F2"/>
  </w:style>
  <w:style w:type="paragraph" w:customStyle="1" w:styleId="FABF786DA9754CC98AEDF6FAF67481D3">
    <w:name w:val="FABF786DA9754CC98AEDF6FAF67481D3"/>
  </w:style>
  <w:style w:type="character" w:styleId="Emphasis">
    <w:name w:val="Emphasis"/>
    <w:uiPriority w:val="20"/>
    <w:qFormat/>
    <w:rPr>
      <w:b/>
      <w:i w:val="0"/>
      <w:iCs/>
      <w:color w:val="auto"/>
    </w:rPr>
  </w:style>
  <w:style w:type="paragraph" w:customStyle="1" w:styleId="86DE3C2240A44DE784E9722519BC8BFD">
    <w:name w:val="86DE3C2240A44DE784E9722519BC8BFD"/>
    <w:rsid w:val="001326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TM02927813">
      <a:dk1>
        <a:srgbClr val="000000"/>
      </a:dk1>
      <a:lt1>
        <a:srgbClr val="FFFFFF"/>
      </a:lt1>
      <a:dk2>
        <a:srgbClr val="44546A"/>
      </a:dk2>
      <a:lt2>
        <a:srgbClr val="E7E6E6"/>
      </a:lt2>
      <a:accent1>
        <a:srgbClr val="1E4D79"/>
      </a:accent1>
      <a:accent2>
        <a:srgbClr val="C3A71D"/>
      </a:accent2>
      <a:accent3>
        <a:srgbClr val="DDEAF6"/>
      </a:accent3>
      <a:accent4>
        <a:srgbClr val="5363FA"/>
      </a:accent4>
      <a:accent5>
        <a:srgbClr val="87A5A8"/>
      </a:accent5>
      <a:accent6>
        <a:srgbClr val="F58059"/>
      </a:accent6>
      <a:hlink>
        <a:srgbClr val="0563C1"/>
      </a:hlink>
      <a:folHlink>
        <a:srgbClr val="954F72"/>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71AEA-BC85-4EDB-85A5-6D0A33AE5C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08FA0C-F875-49AF-BEB0-FE57B3287945}">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F4FDA719-D6A8-4490-BF7F-788CEB4C553B}">
  <ds:schemaRefs>
    <ds:schemaRef ds:uri="http://schemas.microsoft.com/sharepoint/v3/contenttype/forms"/>
  </ds:schemaRefs>
</ds:datastoreItem>
</file>

<file path=customXml/itemProps4.xml><?xml version="1.0" encoding="utf-8"?>
<ds:datastoreItem xmlns:ds="http://schemas.openxmlformats.org/officeDocument/2006/customXml" ds:itemID="{3377A7CA-6F9D-49DC-B51A-A87922B23F65}">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Business project scope report.dotx</Template>
  <TotalTime>89</TotalTime>
  <Pages>9</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Veljko Nasev</cp:lastModifiedBy>
  <cp:revision>30</cp:revision>
  <dcterms:created xsi:type="dcterms:W3CDTF">2024-09-14T20:22:00Z</dcterms:created>
  <dcterms:modified xsi:type="dcterms:W3CDTF">2025-04-08T20:42:00Z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